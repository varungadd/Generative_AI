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pStyle w:val="11"/>
        <w:widowControl/>
        <w:pBdr>
          <w:bottom w:val="single" w:color="4F81BD" w:sz="8" w:space="4"/>
        </w:pBdr>
        <w:spacing w:before="0" w:line="276" w:lineRule="auto"/>
        <w:ind w:left="0"/>
        <w:rPr>
          <w:rFonts w:ascii="Calibri" w:hAnsi="Calibri" w:eastAsia="Calibri" w:cs="Calibri"/>
          <w:color w:val="17365D"/>
          <w:sz w:val="52"/>
          <w:szCs w:val="52"/>
        </w:rPr>
      </w:pPr>
      <w:r>
        <w:rPr>
          <w:rFonts w:ascii="Calibri" w:hAnsi="Calibri" w:eastAsia="Calibri" w:cs="Calibri"/>
          <w:color w:val="17365D"/>
          <w:sz w:val="52"/>
          <w:szCs w:val="52"/>
          <w:rtl w:val="0"/>
        </w:rPr>
        <w:t>TUTORIAL 6</w:t>
      </w:r>
    </w:p>
    <w:p w14:paraId="00000002">
      <w:pPr>
        <w:widowControl/>
        <w:spacing w:after="200" w:line="276" w:lineRule="auto"/>
        <w:rPr>
          <w:rFonts w:ascii="Cambria" w:hAnsi="Cambria" w:eastAsia="Cambria" w:cs="Cambria"/>
        </w:rPr>
      </w:pPr>
    </w:p>
    <w:p w14:paraId="00000003">
      <w:pPr>
        <w:widowControl/>
        <w:spacing w:after="200" w:line="276" w:lineRule="auto"/>
        <w:rPr>
          <w:rFonts w:ascii="Cambria" w:hAnsi="Cambria" w:eastAsia="Cambria" w:cs="Cambria"/>
        </w:rPr>
      </w:pPr>
    </w:p>
    <w:p w14:paraId="00000004">
      <w:pPr>
        <w:widowControl/>
        <w:spacing w:after="200" w:line="276" w:lineRule="auto"/>
        <w:rPr>
          <w:rFonts w:ascii="Cambria" w:hAnsi="Cambria" w:eastAsia="Cambria" w:cs="Cambria"/>
        </w:rPr>
      </w:pPr>
    </w:p>
    <w:p w14:paraId="00000005">
      <w:pPr>
        <w:pStyle w:val="11"/>
        <w:widowControl/>
        <w:pBdr>
          <w:bottom w:val="single" w:color="4F81BD" w:sz="8" w:space="4"/>
        </w:pBdr>
        <w:spacing w:before="0" w:after="220" w:line="276" w:lineRule="auto"/>
        <w:ind w:left="0"/>
        <w:rPr>
          <w:color w:val="13284B"/>
          <w:sz w:val="39"/>
          <w:szCs w:val="39"/>
        </w:rPr>
      </w:pPr>
      <w:bookmarkStart w:id="0" w:name="_nlr8xa6hnnk" w:colFirst="0" w:colLast="0"/>
      <w:bookmarkEnd w:id="0"/>
    </w:p>
    <w:p w14:paraId="00000006">
      <w:pPr>
        <w:pStyle w:val="11"/>
        <w:widowControl/>
        <w:pBdr>
          <w:bottom w:val="single" w:color="4F81BD" w:sz="8" w:space="4"/>
        </w:pBdr>
        <w:spacing w:before="0" w:after="220" w:line="276" w:lineRule="auto"/>
        <w:ind w:left="0"/>
        <w:jc w:val="left"/>
        <w:rPr>
          <w:color w:val="13284B"/>
          <w:sz w:val="39"/>
          <w:szCs w:val="39"/>
        </w:rPr>
      </w:pPr>
      <w:bookmarkStart w:id="1" w:name="_x4308um822i5" w:colFirst="0" w:colLast="0"/>
      <w:bookmarkEnd w:id="1"/>
    </w:p>
    <w:p w14:paraId="00000007">
      <w:pPr>
        <w:pStyle w:val="11"/>
        <w:widowControl/>
        <w:pBdr>
          <w:bottom w:val="single" w:color="4F81BD" w:sz="8" w:space="4"/>
        </w:pBdr>
        <w:spacing w:before="0" w:after="220" w:line="276" w:lineRule="auto"/>
        <w:ind w:left="0"/>
        <w:rPr>
          <w:color w:val="13284B"/>
          <w:sz w:val="45"/>
          <w:szCs w:val="45"/>
        </w:rPr>
      </w:pPr>
      <w:bookmarkStart w:id="2" w:name="_h2qooi4cygn7" w:colFirst="0" w:colLast="0"/>
      <w:bookmarkEnd w:id="2"/>
      <w:r>
        <w:rPr>
          <w:color w:val="13284B"/>
          <w:sz w:val="45"/>
          <w:szCs w:val="45"/>
          <w:rtl w:val="0"/>
        </w:rPr>
        <w:t>Transformer Model Fine-Tuning with GPT-2</w:t>
      </w:r>
    </w:p>
    <w:p w14:paraId="00000008">
      <w:pPr>
        <w:pStyle w:val="11"/>
        <w:widowControl/>
        <w:pBdr>
          <w:bottom w:val="single" w:color="4F81BD" w:sz="8" w:space="4"/>
        </w:pBdr>
        <w:spacing w:before="0" w:line="276" w:lineRule="auto"/>
        <w:ind w:left="0"/>
        <w:jc w:val="left"/>
        <w:rPr>
          <w:b w:val="0"/>
          <w:color w:val="18191B"/>
          <w:sz w:val="36"/>
          <w:szCs w:val="36"/>
        </w:rPr>
      </w:pPr>
    </w:p>
    <w:p w14:paraId="00000009">
      <w:pPr>
        <w:pStyle w:val="11"/>
        <w:widowControl/>
        <w:pBdr>
          <w:bottom w:val="single" w:color="4F81BD" w:sz="8" w:space="4"/>
        </w:pBdr>
        <w:spacing w:before="0" w:line="276" w:lineRule="auto"/>
        <w:ind w:left="0"/>
        <w:jc w:val="left"/>
        <w:rPr>
          <w:rFonts w:ascii="Calibri" w:hAnsi="Calibri" w:eastAsia="Calibri" w:cs="Calibri"/>
          <w:b w:val="0"/>
          <w:color w:val="17365D"/>
          <w:sz w:val="36"/>
          <w:szCs w:val="36"/>
        </w:rPr>
      </w:pPr>
    </w:p>
    <w:p w14:paraId="0000000A">
      <w:pPr>
        <w:pStyle w:val="11"/>
        <w:widowControl/>
        <w:pBdr>
          <w:bottom w:val="single" w:color="4F81BD" w:sz="8" w:space="4"/>
        </w:pBdr>
        <w:spacing w:before="0" w:line="276" w:lineRule="auto"/>
        <w:ind w:left="0"/>
        <w:jc w:val="left"/>
        <w:rPr>
          <w:rFonts w:ascii="Calibri" w:hAnsi="Calibri" w:eastAsia="Calibri" w:cs="Calibri"/>
          <w:b w:val="0"/>
          <w:color w:val="17365D"/>
          <w:sz w:val="36"/>
          <w:szCs w:val="36"/>
        </w:rPr>
      </w:pPr>
    </w:p>
    <w:p w14:paraId="0000000B">
      <w:pPr>
        <w:pStyle w:val="11"/>
        <w:widowControl/>
        <w:pBdr>
          <w:bottom w:val="single" w:color="4F81BD" w:sz="8" w:space="4"/>
        </w:pBdr>
        <w:spacing w:before="0" w:line="276" w:lineRule="auto"/>
        <w:ind w:left="0"/>
        <w:jc w:val="left"/>
        <w:rPr>
          <w:rFonts w:ascii="Calibri" w:hAnsi="Calibri" w:eastAsia="Calibri" w:cs="Calibri"/>
          <w:b w:val="0"/>
          <w:color w:val="17365D"/>
          <w:sz w:val="36"/>
          <w:szCs w:val="36"/>
        </w:rPr>
      </w:pPr>
    </w:p>
    <w:p w14:paraId="0000000C"/>
    <w:p w14:paraId="0000000D"/>
    <w:p w14:paraId="0000000E"/>
    <w:p w14:paraId="0000000F">
      <w:pPr>
        <w:pStyle w:val="11"/>
        <w:widowControl/>
        <w:pBdr>
          <w:bottom w:val="single" w:color="4F81BD" w:sz="8" w:space="4"/>
        </w:pBdr>
        <w:spacing w:before="0" w:line="276" w:lineRule="auto"/>
        <w:ind w:left="0"/>
        <w:rPr>
          <w:rFonts w:ascii="Calibri" w:hAnsi="Calibri" w:eastAsia="Calibri" w:cs="Calibri"/>
          <w:b w:val="0"/>
          <w:color w:val="17365D"/>
          <w:sz w:val="42"/>
          <w:szCs w:val="42"/>
        </w:rPr>
      </w:pPr>
      <w:r>
        <w:rPr>
          <w:rFonts w:ascii="Calibri" w:hAnsi="Calibri" w:eastAsia="Calibri" w:cs="Calibri"/>
          <w:b w:val="0"/>
          <w:color w:val="17365D"/>
          <w:sz w:val="42"/>
          <w:szCs w:val="42"/>
          <w:rtl w:val="0"/>
        </w:rPr>
        <w:t>Name: VARUN GADI</w:t>
      </w:r>
    </w:p>
    <w:p w14:paraId="00000010">
      <w:pPr>
        <w:pStyle w:val="11"/>
        <w:widowControl/>
        <w:pBdr>
          <w:bottom w:val="single" w:color="4F81BD" w:sz="8" w:space="4"/>
        </w:pBdr>
        <w:spacing w:before="0" w:line="276" w:lineRule="auto"/>
        <w:ind w:left="0"/>
        <w:rPr>
          <w:rFonts w:ascii="Calibri" w:hAnsi="Calibri" w:eastAsia="Calibri" w:cs="Calibri"/>
          <w:b w:val="0"/>
          <w:color w:val="17365D"/>
          <w:sz w:val="42"/>
          <w:szCs w:val="42"/>
        </w:rPr>
      </w:pPr>
      <w:r>
        <w:rPr>
          <w:rFonts w:ascii="Calibri" w:hAnsi="Calibri" w:eastAsia="Calibri" w:cs="Calibri"/>
          <w:b w:val="0"/>
          <w:color w:val="17365D"/>
          <w:sz w:val="42"/>
          <w:szCs w:val="42"/>
          <w:rtl w:val="0"/>
        </w:rPr>
        <w:t>Registration Number: RA2211027010203</w:t>
      </w:r>
    </w:p>
    <w:p w14:paraId="00000011">
      <w:pPr>
        <w:pStyle w:val="11"/>
        <w:widowControl/>
        <w:pBdr>
          <w:bottom w:val="single" w:color="4F81BD" w:sz="8" w:space="4"/>
        </w:pBdr>
        <w:spacing w:before="0" w:line="276" w:lineRule="auto"/>
        <w:ind w:left="0"/>
        <w:rPr>
          <w:rFonts w:ascii="Calibri" w:hAnsi="Calibri" w:eastAsia="Calibri" w:cs="Calibri"/>
          <w:b w:val="0"/>
          <w:color w:val="17365D"/>
          <w:sz w:val="42"/>
          <w:szCs w:val="42"/>
        </w:rPr>
      </w:pPr>
      <w:r>
        <w:rPr>
          <w:rFonts w:ascii="Calibri" w:hAnsi="Calibri" w:eastAsia="Calibri" w:cs="Calibri"/>
          <w:b w:val="0"/>
          <w:color w:val="17365D"/>
          <w:sz w:val="42"/>
          <w:szCs w:val="42"/>
          <w:rtl w:val="0"/>
        </w:rPr>
        <w:t>Section: AD2</w:t>
      </w:r>
    </w:p>
    <w:p w14:paraId="00000012">
      <w:pPr>
        <w:pStyle w:val="11"/>
        <w:widowControl/>
        <w:pBdr>
          <w:bottom w:val="single" w:color="4F81BD" w:sz="8" w:space="4"/>
        </w:pBdr>
        <w:spacing w:before="0" w:line="276" w:lineRule="auto"/>
        <w:ind w:left="0"/>
        <w:rPr>
          <w:rFonts w:ascii="Calibri" w:hAnsi="Calibri" w:eastAsia="Calibri" w:cs="Calibri"/>
          <w:b w:val="0"/>
          <w:color w:val="17365D"/>
          <w:sz w:val="42"/>
          <w:szCs w:val="42"/>
        </w:rPr>
      </w:pPr>
      <w:bookmarkStart w:id="3" w:name="_beig29wuqst0" w:colFirst="0" w:colLast="0"/>
      <w:bookmarkEnd w:id="3"/>
      <w:r>
        <w:rPr>
          <w:rFonts w:ascii="Calibri" w:hAnsi="Calibri" w:eastAsia="Calibri" w:cs="Calibri"/>
          <w:b w:val="0"/>
          <w:color w:val="17365D"/>
          <w:sz w:val="42"/>
          <w:szCs w:val="42"/>
          <w:rtl w:val="0"/>
        </w:rPr>
        <w:t>Department: DSBS</w:t>
      </w:r>
    </w:p>
    <w:p w14:paraId="00000013">
      <w:pPr>
        <w:pStyle w:val="11"/>
        <w:widowControl/>
        <w:pBdr>
          <w:bottom w:val="single" w:color="4F81BD" w:sz="8" w:space="4"/>
        </w:pBdr>
        <w:spacing w:before="0" w:after="300"/>
        <w:ind w:left="0"/>
        <w:jc w:val="left"/>
        <w:rPr>
          <w:rFonts w:ascii="Calibri" w:hAnsi="Calibri" w:eastAsia="Calibri" w:cs="Calibri"/>
          <w:b w:val="0"/>
          <w:color w:val="17365D"/>
          <w:sz w:val="52"/>
          <w:szCs w:val="52"/>
        </w:rPr>
      </w:pPr>
    </w:p>
    <w:p w14:paraId="00000014">
      <w:pPr>
        <w:pStyle w:val="11"/>
        <w:widowControl/>
        <w:pBdr>
          <w:bottom w:val="single" w:color="4F81BD" w:sz="8" w:space="4"/>
        </w:pBdr>
        <w:spacing w:before="0" w:after="300"/>
        <w:ind w:left="0"/>
        <w:jc w:val="left"/>
        <w:rPr>
          <w:rFonts w:ascii="Calibri" w:hAnsi="Calibri" w:eastAsia="Calibri" w:cs="Calibri"/>
          <w:b w:val="0"/>
          <w:color w:val="17365D"/>
          <w:sz w:val="52"/>
          <w:szCs w:val="52"/>
        </w:rPr>
      </w:pPr>
      <w:bookmarkStart w:id="4" w:name="_aan8skpeegc5" w:colFirst="0" w:colLast="0"/>
      <w:bookmarkEnd w:id="4"/>
    </w:p>
    <w:p w14:paraId="00000015">
      <w:pPr>
        <w:pStyle w:val="11"/>
        <w:spacing w:line="240" w:lineRule="auto"/>
        <w:ind w:firstLine="566"/>
        <w:jc w:val="left"/>
      </w:pPr>
    </w:p>
    <w:p w14:paraId="00000016">
      <w:pPr>
        <w:pStyle w:val="11"/>
        <w:spacing w:line="240" w:lineRule="auto"/>
        <w:ind w:firstLine="566"/>
      </w:pPr>
    </w:p>
    <w:p w14:paraId="00000017">
      <w:pPr>
        <w:pStyle w:val="11"/>
        <w:spacing w:line="240" w:lineRule="auto"/>
        <w:ind w:firstLine="566"/>
      </w:pPr>
    </w:p>
    <w:p w14:paraId="00000018">
      <w:pPr>
        <w:pStyle w:val="11"/>
        <w:spacing w:line="240" w:lineRule="auto"/>
        <w:ind w:firstLine="566"/>
      </w:pPr>
    </w:p>
    <w:p w14:paraId="00000019">
      <w:pPr>
        <w:pStyle w:val="11"/>
        <w:spacing w:line="240" w:lineRule="auto"/>
        <w:ind w:firstLine="566"/>
      </w:pPr>
    </w:p>
    <w:p w14:paraId="0000001A">
      <w:pPr>
        <w:pStyle w:val="11"/>
        <w:spacing w:line="240" w:lineRule="auto"/>
        <w:ind w:firstLine="566"/>
      </w:pPr>
    </w:p>
    <w:p w14:paraId="0000001B">
      <w:pPr>
        <w:pStyle w:val="11"/>
        <w:spacing w:line="240" w:lineRule="auto"/>
        <w:ind w:firstLine="566"/>
      </w:pPr>
    </w:p>
    <w:p w14:paraId="0000001C">
      <w:pPr>
        <w:pStyle w:val="11"/>
        <w:spacing w:line="240" w:lineRule="auto"/>
        <w:ind w:firstLine="566"/>
      </w:pPr>
    </w:p>
    <w:p w14:paraId="0000001D"/>
    <w:p w14:paraId="0000001E"/>
    <w:p w14:paraId="0000001F"/>
    <w:p w14:paraId="00000020">
      <w:pPr>
        <w:pStyle w:val="11"/>
        <w:spacing w:line="240" w:lineRule="auto"/>
        <w:ind w:left="0" w:firstLine="0"/>
        <w:jc w:val="left"/>
      </w:pPr>
    </w:p>
    <w:p w14:paraId="00000021">
      <w:pPr>
        <w:pStyle w:val="11"/>
        <w:spacing w:line="240" w:lineRule="auto"/>
        <w:ind w:firstLine="566"/>
      </w:pPr>
      <w:r>
        <w:rPr>
          <w:rtl w:val="0"/>
        </w:rPr>
        <w:t>Transformer Model Fine-Tuning with GPT-2</w:t>
      </w:r>
    </w:p>
    <w:p w14:paraId="0000002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Arial" w:hAnsi="Arial" w:eastAsia="Arial" w:cs="Arial"/>
          <w:b/>
          <w:i w:val="0"/>
          <w:smallCaps w:val="0"/>
          <w:strike w:val="0"/>
          <w:color w:val="000000"/>
          <w:sz w:val="24"/>
          <w:szCs w:val="24"/>
          <w:u w:val="none"/>
          <w:shd w:val="clear" w:fill="auto"/>
          <w:vertAlign w:val="baseline"/>
        </w:rPr>
      </w:pPr>
    </w:p>
    <w:p w14:paraId="0000002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268" w:after="0" w:line="240" w:lineRule="auto"/>
        <w:ind w:left="0" w:right="0" w:firstLine="0"/>
        <w:jc w:val="left"/>
        <w:rPr>
          <w:sz w:val="24"/>
          <w:szCs w:val="24"/>
        </w:rPr>
      </w:pPr>
    </w:p>
    <w:p w14:paraId="00000024">
      <w:pPr>
        <w:pStyle w:val="2"/>
        <w:numPr>
          <w:ilvl w:val="0"/>
          <w:numId w:val="1"/>
        </w:numPr>
        <w:tabs>
          <w:tab w:val="left" w:pos="368"/>
        </w:tabs>
        <w:spacing w:before="0" w:after="0" w:line="240" w:lineRule="auto"/>
        <w:ind w:left="368" w:right="0" w:hanging="311"/>
        <w:jc w:val="left"/>
      </w:pPr>
      <w:r>
        <w:rPr>
          <w:rtl w:val="0"/>
        </w:rPr>
        <w:t>Introduction</w:t>
      </w:r>
    </w:p>
    <w:p w14:paraId="0000002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270" w:after="0" w:line="240" w:lineRule="auto"/>
        <w:ind w:left="57" w:right="0" w:firstLine="0"/>
        <w:jc w:val="both"/>
        <w:rPr>
          <w:rFonts w:ascii="Arial" w:hAnsi="Arial" w:eastAsia="Arial" w:cs="Arial"/>
          <w:b w:val="0"/>
          <w:i w:val="0"/>
          <w:smallCaps w:val="0"/>
          <w:strike w:val="0"/>
          <w:color w:val="000000"/>
          <w:sz w:val="24"/>
          <w:szCs w:val="24"/>
          <w:u w:val="none"/>
          <w:shd w:val="clear" w:fill="auto"/>
          <w:vertAlign w:val="baseline"/>
        </w:rPr>
      </w:pPr>
      <w:r>
        <w:rPr>
          <w:rFonts w:ascii="Arial" w:hAnsi="Arial" w:eastAsia="Arial" w:cs="Arial"/>
          <w:b w:val="0"/>
          <w:i w:val="0"/>
          <w:smallCaps w:val="0"/>
          <w:strike w:val="0"/>
          <w:color w:val="000000"/>
          <w:sz w:val="24"/>
          <w:szCs w:val="24"/>
          <w:u w:val="none"/>
          <w:shd w:val="clear" w:fill="auto"/>
          <w:vertAlign w:val="baseline"/>
          <w:rtl w:val="0"/>
        </w:rPr>
        <w:t>In recent years, transformer models have revolutionized the field of Natural Language Processing (NLP).</w:t>
      </w:r>
    </w:p>
    <w:p w14:paraId="0000002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3" w:after="0" w:line="240" w:lineRule="auto"/>
        <w:ind w:left="57" w:right="0" w:firstLine="0"/>
        <w:jc w:val="both"/>
        <w:rPr>
          <w:rFonts w:ascii="Arial" w:hAnsi="Arial" w:eastAsia="Arial" w:cs="Arial"/>
          <w:b w:val="0"/>
          <w:i w:val="0"/>
          <w:smallCaps w:val="0"/>
          <w:strike w:val="0"/>
          <w:color w:val="000000"/>
          <w:sz w:val="24"/>
          <w:szCs w:val="24"/>
          <w:u w:val="none"/>
          <w:shd w:val="clear" w:fill="auto"/>
          <w:vertAlign w:val="baseline"/>
        </w:rPr>
      </w:pPr>
      <w:r>
        <w:rPr>
          <w:rFonts w:ascii="Arial" w:hAnsi="Arial" w:eastAsia="Arial" w:cs="Arial"/>
          <w:b w:val="0"/>
          <w:i w:val="0"/>
          <w:smallCaps w:val="0"/>
          <w:strike w:val="0"/>
          <w:color w:val="000000"/>
          <w:sz w:val="24"/>
          <w:szCs w:val="24"/>
          <w:u w:val="none"/>
          <w:shd w:val="clear" w:fill="auto"/>
          <w:vertAlign w:val="baseline"/>
          <w:rtl w:val="0"/>
        </w:rPr>
        <w:t>Among these, GPT-2 (Generative Pretrained Transformer 2) has emerged as one of the most effective pre-trained models for text generation tasks.</w:t>
      </w:r>
    </w:p>
    <w:p w14:paraId="0000002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2" w:after="0" w:line="240" w:lineRule="auto"/>
        <w:ind w:left="57" w:right="0" w:firstLine="0"/>
        <w:jc w:val="both"/>
        <w:rPr>
          <w:rFonts w:ascii="Arial" w:hAnsi="Arial" w:eastAsia="Arial" w:cs="Arial"/>
          <w:b w:val="0"/>
          <w:i w:val="0"/>
          <w:smallCaps w:val="0"/>
          <w:strike w:val="0"/>
          <w:color w:val="000000"/>
          <w:sz w:val="24"/>
          <w:szCs w:val="24"/>
          <w:u w:val="none"/>
          <w:shd w:val="clear" w:fill="auto"/>
          <w:vertAlign w:val="baseline"/>
        </w:rPr>
      </w:pPr>
      <w:r>
        <w:rPr>
          <w:rFonts w:ascii="Arial" w:hAnsi="Arial" w:eastAsia="Arial" w:cs="Arial"/>
          <w:b w:val="0"/>
          <w:i w:val="0"/>
          <w:smallCaps w:val="0"/>
          <w:strike w:val="0"/>
          <w:color w:val="000000"/>
          <w:sz w:val="24"/>
          <w:szCs w:val="24"/>
          <w:u w:val="none"/>
          <w:shd w:val="clear" w:fill="auto"/>
          <w:vertAlign w:val="baseline"/>
          <w:rtl w:val="0"/>
        </w:rPr>
        <w:t>This project demonstrates the process of fine-tuning GPT-2 on the wikitext dataset, with the aim of improving its performance in generating coherent and contextually relevant text.</w:t>
      </w:r>
    </w:p>
    <w:p w14:paraId="0000002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3" w:after="0" w:line="240" w:lineRule="auto"/>
        <w:ind w:left="57" w:right="0" w:firstLine="0"/>
        <w:jc w:val="both"/>
        <w:rPr>
          <w:rFonts w:ascii="Arial" w:hAnsi="Arial" w:eastAsia="Arial" w:cs="Arial"/>
          <w:b w:val="0"/>
          <w:i w:val="0"/>
          <w:smallCaps w:val="0"/>
          <w:strike w:val="0"/>
          <w:color w:val="000000"/>
          <w:sz w:val="24"/>
          <w:szCs w:val="24"/>
          <w:u w:val="none"/>
          <w:shd w:val="clear" w:fill="auto"/>
          <w:vertAlign w:val="baseline"/>
          <w:rtl w:val="0"/>
        </w:rPr>
      </w:pPr>
      <w:r>
        <w:rPr>
          <w:rFonts w:ascii="Arial" w:hAnsi="Arial" w:eastAsia="Arial" w:cs="Arial"/>
          <w:b w:val="0"/>
          <w:i w:val="0"/>
          <w:smallCaps w:val="0"/>
          <w:strike w:val="0"/>
          <w:color w:val="000000"/>
          <w:sz w:val="24"/>
          <w:szCs w:val="24"/>
          <w:u w:val="none"/>
          <w:shd w:val="clear" w:fill="auto"/>
          <w:vertAlign w:val="baseline"/>
          <w:rtl w:val="0"/>
        </w:rPr>
        <w:t>Fine-tuning GPT-2 allows it to adapt to specific tasks, such as generating human-like dialogue and other context-specific outputs.</w:t>
      </w:r>
    </w:p>
    <w:p w14:paraId="72C22DC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3" w:after="0" w:line="240" w:lineRule="auto"/>
        <w:ind w:left="57" w:right="0" w:firstLine="0"/>
        <w:jc w:val="both"/>
        <w:rPr>
          <w:rFonts w:ascii="Arial" w:hAnsi="Arial" w:eastAsia="Arial" w:cs="Arial"/>
          <w:b w:val="0"/>
          <w:i w:val="0"/>
          <w:smallCaps w:val="0"/>
          <w:strike w:val="0"/>
          <w:color w:val="000000"/>
          <w:sz w:val="24"/>
          <w:szCs w:val="24"/>
          <w:u w:val="none"/>
          <w:shd w:val="clear" w:fill="auto"/>
          <w:vertAlign w:val="baseline"/>
          <w:rtl w:val="0"/>
        </w:rPr>
      </w:pPr>
    </w:p>
    <w:p w14:paraId="45EF58C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3" w:after="0" w:line="240" w:lineRule="auto"/>
        <w:ind w:left="57" w:right="0" w:firstLine="0"/>
        <w:jc w:val="both"/>
        <w:rPr>
          <w:rFonts w:ascii="Arial" w:hAnsi="Arial" w:eastAsia="Arial" w:cs="Arial"/>
          <w:b w:val="0"/>
          <w:i w:val="0"/>
          <w:smallCaps w:val="0"/>
          <w:strike w:val="0"/>
          <w:color w:val="000000"/>
          <w:sz w:val="24"/>
          <w:szCs w:val="24"/>
          <w:u w:val="none"/>
          <w:shd w:val="clear" w:fill="auto"/>
          <w:vertAlign w:val="baseline"/>
          <w:rtl w:val="0"/>
        </w:rPr>
      </w:pPr>
    </w:p>
    <w:p w14:paraId="5A002AA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3" w:after="0" w:line="240" w:lineRule="auto"/>
        <w:ind w:left="57" w:right="0" w:firstLine="0"/>
        <w:jc w:val="both"/>
        <w:rPr>
          <w:rFonts w:ascii="Arial" w:hAnsi="Arial" w:eastAsia="Arial" w:cs="Arial"/>
          <w:b w:val="0"/>
          <w:i w:val="0"/>
          <w:smallCaps w:val="0"/>
          <w:strike w:val="0"/>
          <w:color w:val="000000"/>
          <w:sz w:val="24"/>
          <w:szCs w:val="24"/>
          <w:u w:val="none"/>
          <w:shd w:val="clear" w:fill="auto"/>
          <w:vertAlign w:val="baseline"/>
          <w:rtl w:val="0"/>
        </w:rPr>
      </w:pPr>
    </w:p>
    <w:p w14:paraId="0000002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3" w:after="0" w:line="240" w:lineRule="auto"/>
        <w:ind w:left="57" w:right="0" w:firstLine="0"/>
        <w:jc w:val="left"/>
        <w:rPr>
          <w:sz w:val="24"/>
          <w:szCs w:val="24"/>
        </w:rPr>
      </w:pPr>
    </w:p>
    <w:p w14:paraId="0000002A">
      <w:pPr>
        <w:pStyle w:val="2"/>
        <w:numPr>
          <w:ilvl w:val="0"/>
          <w:numId w:val="1"/>
        </w:numPr>
        <w:tabs>
          <w:tab w:val="left" w:pos="368"/>
        </w:tabs>
        <w:spacing w:before="0" w:after="0" w:line="240" w:lineRule="auto"/>
        <w:ind w:left="368" w:right="0" w:hanging="311"/>
        <w:jc w:val="left"/>
      </w:pPr>
      <w:r>
        <w:rPr>
          <w:rtl w:val="0"/>
        </w:rPr>
        <w:t>Model Selection &amp; Implementation</w:t>
      </w:r>
    </w:p>
    <w:p w14:paraId="0000002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270" w:after="0" w:line="240" w:lineRule="auto"/>
        <w:ind w:left="57" w:right="0" w:firstLine="0"/>
        <w:jc w:val="both"/>
        <w:rPr>
          <w:rFonts w:ascii="Arial" w:hAnsi="Arial" w:eastAsia="Arial" w:cs="Arial"/>
          <w:b w:val="0"/>
          <w:i w:val="0"/>
          <w:smallCaps w:val="0"/>
          <w:strike w:val="0"/>
          <w:color w:val="000000"/>
          <w:sz w:val="24"/>
          <w:szCs w:val="24"/>
          <w:u w:val="none"/>
          <w:shd w:val="clear" w:fill="auto"/>
          <w:vertAlign w:val="baseline"/>
        </w:rPr>
      </w:pPr>
      <w:r>
        <w:rPr>
          <w:rFonts w:ascii="Arial" w:hAnsi="Arial" w:eastAsia="Arial" w:cs="Arial"/>
          <w:b w:val="0"/>
          <w:i w:val="0"/>
          <w:smallCaps w:val="0"/>
          <w:strike w:val="0"/>
          <w:color w:val="000000"/>
          <w:sz w:val="24"/>
          <w:szCs w:val="24"/>
          <w:u w:val="none"/>
          <w:shd w:val="clear" w:fill="auto"/>
          <w:vertAlign w:val="baseline"/>
          <w:rtl w:val="0"/>
        </w:rPr>
        <w:t>For this project, we chose GPT-2 as the base pre-trained model. GPT-2, being a transformer-based architecture, has demonstrated significant performance in natural language generation tasks.</w:t>
      </w:r>
    </w:p>
    <w:p w14:paraId="0000002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Arial" w:hAnsi="Arial" w:eastAsia="Arial" w:cs="Arial"/>
          <w:b w:val="0"/>
          <w:i w:val="0"/>
          <w:smallCaps w:val="0"/>
          <w:strike w:val="0"/>
          <w:color w:val="000000"/>
          <w:sz w:val="24"/>
          <w:szCs w:val="24"/>
          <w:u w:val="none"/>
          <w:shd w:val="clear" w:fill="auto"/>
          <w:vertAlign w:val="baseline"/>
        </w:rPr>
      </w:pPr>
    </w:p>
    <w:p w14:paraId="0000002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57" w:right="0" w:firstLine="0"/>
        <w:jc w:val="both"/>
        <w:rPr>
          <w:b/>
          <w:i w:val="0"/>
          <w:smallCaps w:val="0"/>
          <w:strike w:val="0"/>
          <w:color w:val="000000"/>
          <w:sz w:val="24"/>
          <w:szCs w:val="24"/>
          <w:u w:val="none"/>
          <w:shd w:val="clear" w:fill="auto"/>
          <w:vertAlign w:val="baseline"/>
        </w:rPr>
      </w:pPr>
      <w:r>
        <w:rPr>
          <w:b/>
          <w:i w:val="0"/>
          <w:smallCaps w:val="0"/>
          <w:strike w:val="0"/>
          <w:color w:val="000000"/>
          <w:sz w:val="24"/>
          <w:szCs w:val="24"/>
          <w:u w:val="none"/>
          <w:shd w:val="clear" w:fill="auto"/>
          <w:vertAlign w:val="baseline"/>
          <w:rtl w:val="0"/>
        </w:rPr>
        <w:t>Steps Involved:</w:t>
      </w:r>
    </w:p>
    <w:p w14:paraId="0000002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5" w:after="0" w:line="240" w:lineRule="auto"/>
        <w:ind w:left="0" w:right="0" w:firstLine="0"/>
        <w:jc w:val="both"/>
        <w:rPr>
          <w:rFonts w:ascii="Arial" w:hAnsi="Arial" w:eastAsia="Arial" w:cs="Arial"/>
          <w:b w:val="0"/>
          <w:i w:val="0"/>
          <w:smallCaps w:val="0"/>
          <w:strike w:val="0"/>
          <w:color w:val="000000"/>
          <w:sz w:val="24"/>
          <w:szCs w:val="24"/>
          <w:u w:val="none"/>
          <w:shd w:val="clear" w:fill="auto"/>
          <w:vertAlign w:val="baseline"/>
        </w:rPr>
      </w:pPr>
    </w:p>
    <w:p w14:paraId="0000002F">
      <w:pPr>
        <w:keepNext w:val="0"/>
        <w:keepLines w:val="0"/>
        <w:pageBreakBefore w:val="0"/>
        <w:widowControl w:val="0"/>
        <w:numPr>
          <w:ilvl w:val="0"/>
          <w:numId w:val="2"/>
        </w:numPr>
        <w:pBdr>
          <w:top w:val="none" w:color="auto" w:sz="0" w:space="0"/>
          <w:left w:val="none" w:color="auto" w:sz="0" w:space="0"/>
          <w:bottom w:val="none" w:color="auto" w:sz="0" w:space="0"/>
          <w:right w:val="none" w:color="auto" w:sz="0" w:space="0"/>
          <w:between w:val="none" w:color="auto" w:sz="0" w:space="0"/>
        </w:pBdr>
        <w:shd w:val="clear" w:fill="auto"/>
        <w:tabs>
          <w:tab w:val="left" w:pos="361"/>
        </w:tabs>
        <w:spacing w:before="0" w:after="0" w:line="240" w:lineRule="auto"/>
        <w:ind w:left="720" w:right="54" w:hanging="360"/>
        <w:jc w:val="both"/>
        <w:rPr>
          <w:rFonts w:ascii="Arial" w:hAnsi="Arial" w:eastAsia="Arial" w:cs="Arial"/>
          <w:b w:val="0"/>
          <w:i w:val="0"/>
          <w:smallCaps w:val="0"/>
          <w:strike w:val="0"/>
          <w:color w:val="000000"/>
          <w:sz w:val="24"/>
          <w:szCs w:val="24"/>
          <w:u w:val="none"/>
          <w:shd w:val="clear" w:fill="auto"/>
          <w:vertAlign w:val="baseline"/>
        </w:rPr>
      </w:pPr>
      <w:r>
        <w:rPr>
          <w:rFonts w:ascii="Arial" w:hAnsi="Arial" w:eastAsia="Arial" w:cs="Arial"/>
          <w:b w:val="0"/>
          <w:i w:val="0"/>
          <w:smallCaps w:val="0"/>
          <w:strike w:val="0"/>
          <w:color w:val="000000"/>
          <w:sz w:val="24"/>
          <w:szCs w:val="24"/>
          <w:u w:val="none"/>
          <w:shd w:val="clear" w:fill="auto"/>
          <w:vertAlign w:val="baseline"/>
          <w:rtl w:val="0"/>
        </w:rPr>
        <w:t>Loading the Pre-trained Model: GPT-2 was loaded from Hugging Face's model hub using the command:</w:t>
      </w:r>
    </w:p>
    <w:p w14:paraId="0000003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3" w:after="0" w:line="240" w:lineRule="auto"/>
        <w:ind w:left="720" w:right="0" w:firstLine="0"/>
        <w:jc w:val="center"/>
        <w:rPr>
          <w:rFonts w:ascii="Arial" w:hAnsi="Arial" w:eastAsia="Arial" w:cs="Arial"/>
          <w:b w:val="0"/>
          <w:i/>
          <w:smallCaps w:val="0"/>
          <w:strike w:val="0"/>
          <w:color w:val="000000"/>
          <w:sz w:val="24"/>
          <w:szCs w:val="24"/>
          <w:u w:val="none"/>
          <w:shd w:val="clear" w:fill="auto"/>
          <w:vertAlign w:val="baseline"/>
        </w:rPr>
      </w:pPr>
      <w:r>
        <w:rPr>
          <w:rFonts w:ascii="Arial" w:hAnsi="Arial" w:eastAsia="Arial" w:cs="Arial"/>
          <w:b w:val="0"/>
          <w:i/>
          <w:smallCaps w:val="0"/>
          <w:strike w:val="0"/>
          <w:color w:val="000000"/>
          <w:sz w:val="24"/>
          <w:szCs w:val="24"/>
          <w:u w:val="none"/>
          <w:shd w:val="clear" w:fill="auto"/>
          <w:vertAlign w:val="baseline"/>
          <w:rtl w:val="0"/>
        </w:rPr>
        <w:t>model = GPT2LMHeadModel.from_pretrained("gpt2").to(device)</w:t>
      </w:r>
    </w:p>
    <w:p w14:paraId="0000003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4" w:after="0" w:line="240" w:lineRule="auto"/>
        <w:ind w:left="720" w:right="0" w:firstLine="0"/>
        <w:jc w:val="both"/>
        <w:rPr>
          <w:rFonts w:ascii="Arial" w:hAnsi="Arial" w:eastAsia="Arial" w:cs="Arial"/>
          <w:b w:val="0"/>
          <w:i w:val="0"/>
          <w:smallCaps w:val="0"/>
          <w:strike w:val="0"/>
          <w:color w:val="000000"/>
          <w:sz w:val="24"/>
          <w:szCs w:val="24"/>
          <w:u w:val="none"/>
          <w:shd w:val="clear" w:fill="auto"/>
          <w:vertAlign w:val="baseline"/>
        </w:rPr>
      </w:pPr>
    </w:p>
    <w:p w14:paraId="00000032">
      <w:pPr>
        <w:keepNext w:val="0"/>
        <w:keepLines w:val="0"/>
        <w:pageBreakBefore w:val="0"/>
        <w:widowControl w:val="0"/>
        <w:numPr>
          <w:ilvl w:val="0"/>
          <w:numId w:val="2"/>
        </w:numPr>
        <w:pBdr>
          <w:top w:val="none" w:color="auto" w:sz="0" w:space="0"/>
          <w:left w:val="none" w:color="auto" w:sz="0" w:space="0"/>
          <w:bottom w:val="none" w:color="auto" w:sz="0" w:space="0"/>
          <w:right w:val="none" w:color="auto" w:sz="0" w:space="0"/>
          <w:between w:val="none" w:color="auto" w:sz="0" w:space="0"/>
        </w:pBdr>
        <w:shd w:val="clear" w:fill="auto"/>
        <w:tabs>
          <w:tab w:val="left" w:pos="421"/>
        </w:tabs>
        <w:spacing w:before="1" w:after="0" w:line="240" w:lineRule="auto"/>
        <w:ind w:left="720" w:right="54" w:hanging="360"/>
        <w:jc w:val="both"/>
        <w:rPr>
          <w:rFonts w:ascii="Arial" w:hAnsi="Arial" w:eastAsia="Arial" w:cs="Arial"/>
          <w:b w:val="0"/>
          <w:i w:val="0"/>
          <w:smallCaps w:val="0"/>
          <w:strike w:val="0"/>
          <w:color w:val="000000"/>
          <w:sz w:val="24"/>
          <w:szCs w:val="24"/>
          <w:u w:val="none"/>
          <w:shd w:val="clear" w:fill="auto"/>
          <w:vertAlign w:val="baseline"/>
        </w:rPr>
      </w:pPr>
      <w:r>
        <w:rPr>
          <w:rFonts w:ascii="Arial" w:hAnsi="Arial" w:eastAsia="Arial" w:cs="Arial"/>
          <w:b w:val="0"/>
          <w:i w:val="0"/>
          <w:smallCaps w:val="0"/>
          <w:strike w:val="0"/>
          <w:color w:val="000000"/>
          <w:sz w:val="24"/>
          <w:szCs w:val="24"/>
          <w:u w:val="none"/>
          <w:shd w:val="clear" w:fill="auto"/>
          <w:vertAlign w:val="baseline"/>
          <w:rtl w:val="0"/>
        </w:rPr>
        <w:t>Fine-Tuning the Model: GPT-2 was fine-tuned using the wikitext dataset to improve its performance in text generation tasks.</w:t>
      </w:r>
    </w:p>
    <w:p w14:paraId="0000003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tabs>
          <w:tab w:val="left" w:pos="421"/>
        </w:tabs>
        <w:spacing w:before="1" w:after="0" w:line="240" w:lineRule="auto"/>
        <w:ind w:left="720" w:right="54" w:firstLine="0"/>
        <w:jc w:val="both"/>
        <w:rPr>
          <w:sz w:val="24"/>
          <w:szCs w:val="24"/>
        </w:rPr>
      </w:pPr>
    </w:p>
    <w:p w14:paraId="00000034">
      <w:pPr>
        <w:keepNext w:val="0"/>
        <w:keepLines w:val="0"/>
        <w:pageBreakBefore w:val="0"/>
        <w:widowControl w:val="0"/>
        <w:numPr>
          <w:ilvl w:val="0"/>
          <w:numId w:val="2"/>
        </w:numPr>
        <w:pBdr>
          <w:top w:val="none" w:color="auto" w:sz="0" w:space="0"/>
          <w:left w:val="none" w:color="auto" w:sz="0" w:space="0"/>
          <w:bottom w:val="none" w:color="auto" w:sz="0" w:space="0"/>
          <w:right w:val="none" w:color="auto" w:sz="0" w:space="0"/>
          <w:between w:val="none" w:color="auto" w:sz="0" w:space="0"/>
        </w:pBdr>
        <w:shd w:val="clear" w:fill="auto"/>
        <w:tabs>
          <w:tab w:val="left" w:pos="331"/>
        </w:tabs>
        <w:spacing w:before="2" w:after="0" w:line="240" w:lineRule="auto"/>
        <w:ind w:left="720" w:right="54" w:hanging="360"/>
        <w:jc w:val="both"/>
        <w:rPr>
          <w:rFonts w:ascii="Arial" w:hAnsi="Arial" w:eastAsia="Arial" w:cs="Arial"/>
          <w:b w:val="0"/>
          <w:i w:val="0"/>
          <w:smallCaps w:val="0"/>
          <w:strike w:val="0"/>
          <w:color w:val="000000"/>
          <w:sz w:val="24"/>
          <w:szCs w:val="24"/>
          <w:u w:val="none"/>
          <w:shd w:val="clear" w:fill="auto"/>
          <w:vertAlign w:val="baseline"/>
        </w:rPr>
      </w:pPr>
      <w:r>
        <w:rPr>
          <w:rFonts w:ascii="Arial" w:hAnsi="Arial" w:eastAsia="Arial" w:cs="Arial"/>
          <w:b w:val="0"/>
          <w:i w:val="0"/>
          <w:smallCaps w:val="0"/>
          <w:strike w:val="0"/>
          <w:color w:val="000000"/>
          <w:sz w:val="24"/>
          <w:szCs w:val="24"/>
          <w:u w:val="none"/>
          <w:shd w:val="clear" w:fill="auto"/>
          <w:vertAlign w:val="baseline"/>
          <w:rtl w:val="0"/>
        </w:rPr>
        <w:t>Tokenization and Preprocessing: The dataset was tokenized using the GPT-2 tokenizer. Padding and truncation were applied to handle variable-length sequences.</w:t>
      </w:r>
    </w:p>
    <w:p w14:paraId="462DCCA7">
      <w:pPr>
        <w:keepNext w:val="0"/>
        <w:keepLines w:val="0"/>
        <w:pageBreakBefore w:val="0"/>
        <w:widowControl w:val="0"/>
        <w:numPr>
          <w:numId w:val="0"/>
        </w:numPr>
        <w:pBdr>
          <w:top w:val="none" w:color="auto" w:sz="0" w:space="0"/>
          <w:left w:val="none" w:color="auto" w:sz="0" w:space="0"/>
          <w:bottom w:val="none" w:color="auto" w:sz="0" w:space="0"/>
          <w:right w:val="none" w:color="auto" w:sz="0" w:space="0"/>
          <w:between w:val="none" w:color="auto" w:sz="0" w:space="0"/>
        </w:pBdr>
        <w:shd w:val="clear" w:fill="auto"/>
        <w:tabs>
          <w:tab w:val="left" w:pos="331"/>
        </w:tabs>
        <w:spacing w:before="2" w:after="0" w:line="240" w:lineRule="auto"/>
        <w:ind w:right="54" w:rightChars="0"/>
        <w:jc w:val="both"/>
        <w:rPr>
          <w:rFonts w:ascii="Arial" w:hAnsi="Arial" w:eastAsia="Arial" w:cs="Arial"/>
          <w:b w:val="0"/>
          <w:i w:val="0"/>
          <w:smallCaps w:val="0"/>
          <w:strike w:val="0"/>
          <w:color w:val="000000"/>
          <w:sz w:val="24"/>
          <w:szCs w:val="24"/>
          <w:u w:val="none"/>
          <w:shd w:val="clear" w:fill="auto"/>
          <w:vertAlign w:val="baseline"/>
          <w:rtl w:val="0"/>
        </w:rPr>
      </w:pPr>
    </w:p>
    <w:p w14:paraId="6C0D95A5">
      <w:pPr>
        <w:keepNext w:val="0"/>
        <w:keepLines w:val="0"/>
        <w:pageBreakBefore w:val="0"/>
        <w:widowControl w:val="0"/>
        <w:numPr>
          <w:numId w:val="0"/>
        </w:numPr>
        <w:pBdr>
          <w:top w:val="none" w:color="auto" w:sz="0" w:space="0"/>
          <w:left w:val="none" w:color="auto" w:sz="0" w:space="0"/>
          <w:bottom w:val="none" w:color="auto" w:sz="0" w:space="0"/>
          <w:right w:val="none" w:color="auto" w:sz="0" w:space="0"/>
          <w:between w:val="none" w:color="auto" w:sz="0" w:space="0"/>
        </w:pBdr>
        <w:shd w:val="clear" w:fill="auto"/>
        <w:tabs>
          <w:tab w:val="left" w:pos="331"/>
        </w:tabs>
        <w:spacing w:before="2" w:after="0" w:line="240" w:lineRule="auto"/>
        <w:ind w:right="54" w:rightChars="0"/>
        <w:jc w:val="both"/>
        <w:rPr>
          <w:rFonts w:ascii="Arial" w:hAnsi="Arial" w:eastAsia="Arial" w:cs="Arial"/>
          <w:b w:val="0"/>
          <w:i w:val="0"/>
          <w:smallCaps w:val="0"/>
          <w:strike w:val="0"/>
          <w:color w:val="000000"/>
          <w:sz w:val="24"/>
          <w:szCs w:val="24"/>
          <w:u w:val="none"/>
          <w:shd w:val="clear" w:fill="auto"/>
          <w:vertAlign w:val="baseline"/>
          <w:rtl w:val="0"/>
        </w:rPr>
      </w:pPr>
    </w:p>
    <w:p w14:paraId="085FCCB4">
      <w:pPr>
        <w:keepNext w:val="0"/>
        <w:keepLines w:val="0"/>
        <w:pageBreakBefore w:val="0"/>
        <w:widowControl w:val="0"/>
        <w:numPr>
          <w:numId w:val="0"/>
        </w:numPr>
        <w:pBdr>
          <w:top w:val="none" w:color="auto" w:sz="0" w:space="0"/>
          <w:left w:val="none" w:color="auto" w:sz="0" w:space="0"/>
          <w:bottom w:val="none" w:color="auto" w:sz="0" w:space="0"/>
          <w:right w:val="none" w:color="auto" w:sz="0" w:space="0"/>
          <w:between w:val="none" w:color="auto" w:sz="0" w:space="0"/>
        </w:pBdr>
        <w:shd w:val="clear" w:fill="auto"/>
        <w:tabs>
          <w:tab w:val="left" w:pos="331"/>
        </w:tabs>
        <w:spacing w:before="2" w:after="0" w:line="240" w:lineRule="auto"/>
        <w:ind w:right="54" w:rightChars="0"/>
        <w:jc w:val="both"/>
        <w:rPr>
          <w:rFonts w:ascii="Arial" w:hAnsi="Arial" w:eastAsia="Arial" w:cs="Arial"/>
          <w:b w:val="0"/>
          <w:i w:val="0"/>
          <w:smallCaps w:val="0"/>
          <w:strike w:val="0"/>
          <w:color w:val="000000"/>
          <w:sz w:val="24"/>
          <w:szCs w:val="24"/>
          <w:u w:val="none"/>
          <w:shd w:val="clear" w:fill="auto"/>
          <w:vertAlign w:val="baseline"/>
          <w:rtl w:val="0"/>
        </w:rPr>
      </w:pPr>
    </w:p>
    <w:p w14:paraId="0000003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tabs>
          <w:tab w:val="left" w:pos="331"/>
        </w:tabs>
        <w:spacing w:before="2" w:after="0" w:line="240" w:lineRule="auto"/>
        <w:ind w:left="720" w:right="54" w:firstLine="0"/>
        <w:jc w:val="both"/>
        <w:rPr>
          <w:sz w:val="24"/>
          <w:szCs w:val="24"/>
        </w:rPr>
      </w:pPr>
    </w:p>
    <w:p w14:paraId="00000036">
      <w:pPr>
        <w:pStyle w:val="2"/>
        <w:numPr>
          <w:ilvl w:val="0"/>
          <w:numId w:val="1"/>
        </w:numPr>
        <w:tabs>
          <w:tab w:val="left" w:pos="368"/>
        </w:tabs>
        <w:spacing w:before="74" w:line="240" w:lineRule="auto"/>
      </w:pPr>
      <w:bookmarkStart w:id="5" w:name="_l0901kw3y9dd" w:colFirst="0" w:colLast="0"/>
      <w:bookmarkEnd w:id="5"/>
      <w:r>
        <w:rPr>
          <w:rtl w:val="0"/>
        </w:rPr>
        <w:t>Dataset Preprocessing</w:t>
      </w:r>
    </w:p>
    <w:p w14:paraId="00000037">
      <w:pPr>
        <w:tabs>
          <w:tab w:val="left" w:pos="368"/>
        </w:tabs>
        <w:ind w:left="369" w:firstLine="0"/>
      </w:pPr>
    </w:p>
    <w:p w14:paraId="00000038">
      <w:pPr>
        <w:spacing w:before="270"/>
        <w:ind w:left="57" w:firstLine="0"/>
        <w:jc w:val="both"/>
        <w:rPr>
          <w:sz w:val="24"/>
          <w:szCs w:val="24"/>
        </w:rPr>
      </w:pPr>
      <w:r>
        <w:rPr>
          <w:sz w:val="24"/>
          <w:szCs w:val="24"/>
          <w:rtl w:val="0"/>
        </w:rPr>
        <w:t>The dataset used for fine-tuning was the wikitext dataset. The preprocessing involved the following steps:</w:t>
      </w:r>
    </w:p>
    <w:p w14:paraId="00000039">
      <w:pPr>
        <w:numPr>
          <w:ilvl w:val="0"/>
          <w:numId w:val="3"/>
        </w:numPr>
        <w:tabs>
          <w:tab w:val="left" w:pos="346"/>
        </w:tabs>
        <w:spacing w:before="3" w:after="0" w:afterAutospacing="0"/>
        <w:ind w:left="720" w:right="55" w:hanging="360"/>
        <w:jc w:val="both"/>
        <w:rPr>
          <w:sz w:val="24"/>
          <w:szCs w:val="24"/>
          <w:u w:val="none"/>
        </w:rPr>
      </w:pPr>
      <w:r>
        <w:rPr>
          <w:b/>
          <w:sz w:val="24"/>
          <w:szCs w:val="24"/>
          <w:rtl w:val="0"/>
        </w:rPr>
        <w:t xml:space="preserve">Tokenization: </w:t>
      </w:r>
      <w:r>
        <w:rPr>
          <w:sz w:val="24"/>
          <w:szCs w:val="24"/>
          <w:rtl w:val="0"/>
        </w:rPr>
        <w:t>Text data was tokenized using GPT-2's tokenizer, converting text into tokens that can be fed into the model.</w:t>
      </w:r>
    </w:p>
    <w:p w14:paraId="0000003A">
      <w:pPr>
        <w:numPr>
          <w:ilvl w:val="0"/>
          <w:numId w:val="3"/>
        </w:numPr>
        <w:tabs>
          <w:tab w:val="left" w:pos="377"/>
        </w:tabs>
        <w:spacing w:before="0" w:beforeAutospacing="0" w:after="0" w:afterAutospacing="0"/>
        <w:ind w:left="720" w:right="54" w:hanging="360"/>
        <w:jc w:val="both"/>
        <w:rPr>
          <w:sz w:val="24"/>
          <w:szCs w:val="24"/>
          <w:u w:val="none"/>
        </w:rPr>
      </w:pPr>
      <w:r>
        <w:rPr>
          <w:b/>
          <w:sz w:val="24"/>
          <w:szCs w:val="24"/>
          <w:rtl w:val="0"/>
        </w:rPr>
        <w:t>Cleaning:</w:t>
      </w:r>
      <w:r>
        <w:rPr>
          <w:sz w:val="24"/>
          <w:szCs w:val="24"/>
          <w:rtl w:val="0"/>
        </w:rPr>
        <w:t xml:space="preserve"> Unnecessary characters and irrelevant punctuation were removed to ensure clean tokenization.</w:t>
      </w:r>
    </w:p>
    <w:p w14:paraId="0000003B">
      <w:pPr>
        <w:numPr>
          <w:ilvl w:val="0"/>
          <w:numId w:val="3"/>
        </w:numPr>
        <w:tabs>
          <w:tab w:val="left" w:pos="355"/>
        </w:tabs>
        <w:spacing w:before="0" w:beforeAutospacing="0"/>
        <w:ind w:left="720" w:right="55" w:hanging="360"/>
        <w:jc w:val="both"/>
        <w:rPr>
          <w:sz w:val="24"/>
          <w:szCs w:val="24"/>
          <w:u w:val="none"/>
        </w:rPr>
      </w:pPr>
      <w:r>
        <w:rPr>
          <w:b/>
          <w:sz w:val="24"/>
          <w:szCs w:val="24"/>
          <w:rtl w:val="0"/>
        </w:rPr>
        <w:t xml:space="preserve">Formatting: </w:t>
      </w:r>
      <w:r>
        <w:rPr>
          <w:sz w:val="24"/>
          <w:szCs w:val="24"/>
          <w:rtl w:val="0"/>
        </w:rPr>
        <w:t>The dataset was formatted into input-output pairs where each conversation or text input was matched with its corresponding output.</w:t>
      </w:r>
    </w:p>
    <w:p w14:paraId="4737EB96">
      <w:pPr>
        <w:widowControl w:val="0"/>
        <w:numPr>
          <w:numId w:val="0"/>
        </w:numPr>
        <w:tabs>
          <w:tab w:val="left" w:pos="355"/>
        </w:tabs>
        <w:spacing w:before="0" w:beforeAutospacing="0"/>
        <w:ind w:right="55" w:rightChars="0"/>
        <w:jc w:val="both"/>
        <w:rPr>
          <w:sz w:val="24"/>
          <w:szCs w:val="24"/>
          <w:rtl w:val="0"/>
        </w:rPr>
      </w:pPr>
    </w:p>
    <w:p w14:paraId="77771685">
      <w:pPr>
        <w:widowControl w:val="0"/>
        <w:numPr>
          <w:numId w:val="0"/>
        </w:numPr>
        <w:tabs>
          <w:tab w:val="left" w:pos="355"/>
        </w:tabs>
        <w:spacing w:before="0" w:beforeAutospacing="0"/>
        <w:ind w:right="55" w:rightChars="0"/>
        <w:jc w:val="both"/>
        <w:rPr>
          <w:sz w:val="24"/>
          <w:szCs w:val="24"/>
          <w:rtl w:val="0"/>
        </w:rPr>
      </w:pPr>
    </w:p>
    <w:p w14:paraId="06630405">
      <w:pPr>
        <w:widowControl w:val="0"/>
        <w:numPr>
          <w:numId w:val="0"/>
        </w:numPr>
        <w:tabs>
          <w:tab w:val="left" w:pos="355"/>
        </w:tabs>
        <w:spacing w:before="0" w:beforeAutospacing="0"/>
        <w:ind w:right="55" w:rightChars="0"/>
        <w:jc w:val="both"/>
        <w:rPr>
          <w:sz w:val="24"/>
          <w:szCs w:val="24"/>
          <w:rtl w:val="0"/>
        </w:rPr>
      </w:pPr>
    </w:p>
    <w:p w14:paraId="69312B9E">
      <w:pPr>
        <w:widowControl w:val="0"/>
        <w:numPr>
          <w:numId w:val="0"/>
        </w:numPr>
        <w:tabs>
          <w:tab w:val="left" w:pos="355"/>
        </w:tabs>
        <w:spacing w:before="0" w:beforeAutospacing="0"/>
        <w:ind w:right="55" w:rightChars="0"/>
        <w:jc w:val="both"/>
        <w:rPr>
          <w:sz w:val="24"/>
          <w:szCs w:val="24"/>
          <w:rtl w:val="0"/>
        </w:rPr>
      </w:pPr>
    </w:p>
    <w:p w14:paraId="39558A1B">
      <w:pPr>
        <w:widowControl w:val="0"/>
        <w:numPr>
          <w:numId w:val="0"/>
        </w:numPr>
        <w:tabs>
          <w:tab w:val="left" w:pos="355"/>
        </w:tabs>
        <w:spacing w:before="0" w:beforeAutospacing="0"/>
        <w:ind w:right="55" w:rightChars="0"/>
        <w:jc w:val="both"/>
        <w:rPr>
          <w:sz w:val="24"/>
          <w:szCs w:val="24"/>
          <w:rtl w:val="0"/>
        </w:rPr>
      </w:pPr>
    </w:p>
    <w:p w14:paraId="03DA68CB">
      <w:pPr>
        <w:widowControl w:val="0"/>
        <w:numPr>
          <w:numId w:val="0"/>
        </w:numPr>
        <w:tabs>
          <w:tab w:val="left" w:pos="355"/>
        </w:tabs>
        <w:spacing w:before="0" w:beforeAutospacing="0"/>
        <w:ind w:right="55" w:rightChars="0"/>
        <w:jc w:val="both"/>
        <w:rPr>
          <w:sz w:val="24"/>
          <w:szCs w:val="24"/>
          <w:rtl w:val="0"/>
        </w:rPr>
      </w:pPr>
    </w:p>
    <w:p w14:paraId="51F760AC">
      <w:pPr>
        <w:widowControl w:val="0"/>
        <w:numPr>
          <w:numId w:val="0"/>
        </w:numPr>
        <w:tabs>
          <w:tab w:val="left" w:pos="355"/>
        </w:tabs>
        <w:spacing w:before="0" w:beforeAutospacing="0"/>
        <w:ind w:right="55" w:rightChars="0"/>
        <w:jc w:val="both"/>
        <w:rPr>
          <w:sz w:val="24"/>
          <w:szCs w:val="24"/>
          <w:rtl w:val="0"/>
        </w:rPr>
      </w:pPr>
    </w:p>
    <w:p w14:paraId="00731C0D">
      <w:pPr>
        <w:widowControl w:val="0"/>
        <w:numPr>
          <w:numId w:val="0"/>
        </w:numPr>
        <w:tabs>
          <w:tab w:val="left" w:pos="355"/>
        </w:tabs>
        <w:spacing w:before="0" w:beforeAutospacing="0"/>
        <w:ind w:right="55" w:rightChars="0"/>
        <w:jc w:val="both"/>
        <w:rPr>
          <w:sz w:val="24"/>
          <w:szCs w:val="24"/>
          <w:rtl w:val="0"/>
        </w:rPr>
      </w:pPr>
    </w:p>
    <w:p w14:paraId="3F4BB76D">
      <w:pPr>
        <w:widowControl w:val="0"/>
        <w:numPr>
          <w:numId w:val="0"/>
        </w:numPr>
        <w:tabs>
          <w:tab w:val="left" w:pos="355"/>
        </w:tabs>
        <w:spacing w:before="0" w:beforeAutospacing="0"/>
        <w:ind w:right="55" w:rightChars="0"/>
        <w:jc w:val="both"/>
        <w:rPr>
          <w:sz w:val="24"/>
          <w:szCs w:val="24"/>
          <w:rtl w:val="0"/>
        </w:rPr>
      </w:pPr>
    </w:p>
    <w:p w14:paraId="60BEC071">
      <w:pPr>
        <w:widowControl w:val="0"/>
        <w:numPr>
          <w:numId w:val="0"/>
        </w:numPr>
        <w:tabs>
          <w:tab w:val="left" w:pos="355"/>
        </w:tabs>
        <w:spacing w:before="0" w:beforeAutospacing="0"/>
        <w:ind w:right="55" w:rightChars="0"/>
        <w:jc w:val="both"/>
        <w:rPr>
          <w:sz w:val="24"/>
          <w:szCs w:val="24"/>
          <w:rtl w:val="0"/>
        </w:rPr>
      </w:pPr>
    </w:p>
    <w:p w14:paraId="4E172BF6">
      <w:pPr>
        <w:widowControl w:val="0"/>
        <w:numPr>
          <w:numId w:val="0"/>
        </w:numPr>
        <w:tabs>
          <w:tab w:val="left" w:pos="355"/>
        </w:tabs>
        <w:spacing w:before="0" w:beforeAutospacing="0"/>
        <w:ind w:right="55" w:rightChars="0"/>
        <w:jc w:val="both"/>
        <w:rPr>
          <w:sz w:val="24"/>
          <w:szCs w:val="24"/>
          <w:rtl w:val="0"/>
        </w:rPr>
      </w:pPr>
    </w:p>
    <w:p w14:paraId="2E6EDE9D">
      <w:pPr>
        <w:widowControl w:val="0"/>
        <w:numPr>
          <w:numId w:val="0"/>
        </w:numPr>
        <w:tabs>
          <w:tab w:val="left" w:pos="355"/>
        </w:tabs>
        <w:spacing w:before="0" w:beforeAutospacing="0"/>
        <w:ind w:right="55" w:rightChars="0"/>
        <w:jc w:val="both"/>
        <w:rPr>
          <w:sz w:val="24"/>
          <w:szCs w:val="24"/>
          <w:rtl w:val="0"/>
        </w:rPr>
      </w:pPr>
    </w:p>
    <w:p w14:paraId="757885B6">
      <w:pPr>
        <w:widowControl w:val="0"/>
        <w:numPr>
          <w:numId w:val="0"/>
        </w:numPr>
        <w:tabs>
          <w:tab w:val="left" w:pos="355"/>
        </w:tabs>
        <w:spacing w:before="0" w:beforeAutospacing="0"/>
        <w:ind w:right="55" w:rightChars="0"/>
        <w:jc w:val="both"/>
        <w:rPr>
          <w:sz w:val="24"/>
          <w:szCs w:val="24"/>
          <w:rtl w:val="0"/>
        </w:rPr>
      </w:pPr>
    </w:p>
    <w:p w14:paraId="0000003C">
      <w:pPr>
        <w:tabs>
          <w:tab w:val="left" w:pos="355"/>
        </w:tabs>
        <w:spacing w:before="2"/>
        <w:ind w:left="720" w:right="55" w:firstLine="0"/>
        <w:jc w:val="both"/>
        <w:rPr>
          <w:sz w:val="24"/>
          <w:szCs w:val="24"/>
        </w:rPr>
      </w:pPr>
    </w:p>
    <w:p w14:paraId="0000003D">
      <w:pPr>
        <w:pStyle w:val="2"/>
        <w:numPr>
          <w:ilvl w:val="0"/>
          <w:numId w:val="1"/>
        </w:numPr>
        <w:tabs>
          <w:tab w:val="left" w:pos="368"/>
        </w:tabs>
        <w:spacing w:line="240" w:lineRule="auto"/>
      </w:pPr>
      <w:bookmarkStart w:id="6" w:name="_z23qmtquwob8" w:colFirst="0" w:colLast="0"/>
      <w:bookmarkEnd w:id="6"/>
      <w:r>
        <w:rPr>
          <w:rtl w:val="0"/>
        </w:rPr>
        <w:t>Fine-Tuning Pipeline &amp; Training</w:t>
      </w:r>
    </w:p>
    <w:p w14:paraId="0000003E">
      <w:pPr>
        <w:tabs>
          <w:tab w:val="left" w:pos="368"/>
        </w:tabs>
        <w:ind w:left="369" w:firstLine="0"/>
      </w:pPr>
    </w:p>
    <w:p w14:paraId="0000003F">
      <w:pPr>
        <w:spacing w:before="271"/>
        <w:ind w:left="57" w:firstLine="0"/>
        <w:rPr>
          <w:sz w:val="24"/>
          <w:szCs w:val="24"/>
        </w:rPr>
      </w:pPr>
      <w:r>
        <w:rPr>
          <w:sz w:val="24"/>
          <w:szCs w:val="24"/>
          <w:rtl w:val="0"/>
        </w:rPr>
        <w:t>The training pipeline was constructed using the Hugging Face Trainer API. It involved:</w:t>
      </w:r>
    </w:p>
    <w:p w14:paraId="00000040">
      <w:pPr>
        <w:spacing w:before="15"/>
        <w:ind w:left="720" w:firstLine="0"/>
        <w:jc w:val="both"/>
        <w:rPr>
          <w:sz w:val="24"/>
          <w:szCs w:val="24"/>
        </w:rPr>
      </w:pPr>
    </w:p>
    <w:p w14:paraId="00000041">
      <w:pPr>
        <w:numPr>
          <w:ilvl w:val="0"/>
          <w:numId w:val="4"/>
        </w:numPr>
        <w:tabs>
          <w:tab w:val="left" w:pos="323"/>
        </w:tabs>
        <w:ind w:left="720" w:hanging="360"/>
        <w:jc w:val="both"/>
        <w:rPr>
          <w:sz w:val="24"/>
          <w:szCs w:val="24"/>
          <w:u w:val="none"/>
        </w:rPr>
      </w:pPr>
      <w:r>
        <w:rPr>
          <w:b/>
          <w:sz w:val="24"/>
          <w:szCs w:val="24"/>
          <w:rtl w:val="0"/>
        </w:rPr>
        <w:t>Training the Model:</w:t>
      </w:r>
      <w:r>
        <w:rPr>
          <w:sz w:val="24"/>
          <w:szCs w:val="24"/>
          <w:rtl w:val="0"/>
        </w:rPr>
        <w:t xml:space="preserve"> The GPT-2 model was fine-tuned using the training set from the dataset.</w:t>
      </w:r>
    </w:p>
    <w:p w14:paraId="00000042">
      <w:pPr>
        <w:spacing w:before="15"/>
        <w:ind w:left="720" w:firstLine="0"/>
        <w:jc w:val="both"/>
        <w:rPr>
          <w:sz w:val="24"/>
          <w:szCs w:val="24"/>
        </w:rPr>
      </w:pPr>
    </w:p>
    <w:p w14:paraId="00000043">
      <w:pPr>
        <w:numPr>
          <w:ilvl w:val="0"/>
          <w:numId w:val="4"/>
        </w:numPr>
        <w:tabs>
          <w:tab w:val="left" w:pos="323"/>
        </w:tabs>
        <w:ind w:left="720" w:hanging="360"/>
        <w:jc w:val="both"/>
        <w:rPr>
          <w:sz w:val="24"/>
          <w:szCs w:val="24"/>
          <w:u w:val="none"/>
        </w:rPr>
      </w:pPr>
      <w:r>
        <w:rPr>
          <w:b/>
          <w:sz w:val="24"/>
          <w:szCs w:val="24"/>
          <w:rtl w:val="0"/>
        </w:rPr>
        <w:t>Hyperparameters:</w:t>
      </w:r>
      <w:r>
        <w:rPr>
          <w:sz w:val="24"/>
          <w:szCs w:val="24"/>
          <w:rtl w:val="0"/>
        </w:rPr>
        <w:t xml:space="preserve"> Hyperparameters were set as follows:</w:t>
      </w:r>
    </w:p>
    <w:p w14:paraId="00000044">
      <w:pPr>
        <w:spacing w:before="15"/>
        <w:ind w:left="720" w:firstLine="0"/>
        <w:jc w:val="both"/>
        <w:rPr>
          <w:sz w:val="24"/>
          <w:szCs w:val="24"/>
        </w:rPr>
      </w:pPr>
    </w:p>
    <w:p w14:paraId="00000045">
      <w:pPr>
        <w:tabs>
          <w:tab w:val="left" w:pos="403"/>
        </w:tabs>
        <w:ind w:left="720" w:firstLine="0"/>
        <w:jc w:val="both"/>
        <w:rPr>
          <w:sz w:val="24"/>
          <w:szCs w:val="24"/>
        </w:rPr>
      </w:pPr>
      <w:r>
        <w:rPr>
          <w:sz w:val="24"/>
          <w:szCs w:val="24"/>
          <w:rtl w:val="0"/>
        </w:rPr>
        <w:t>Learning Rate: 5e-5</w:t>
      </w:r>
    </w:p>
    <w:p w14:paraId="00000046">
      <w:pPr>
        <w:tabs>
          <w:tab w:val="left" w:pos="403"/>
        </w:tabs>
        <w:spacing w:before="1"/>
        <w:ind w:left="720" w:firstLine="0"/>
        <w:jc w:val="both"/>
        <w:rPr>
          <w:sz w:val="24"/>
          <w:szCs w:val="24"/>
        </w:rPr>
      </w:pPr>
      <w:r>
        <w:rPr>
          <w:sz w:val="24"/>
          <w:szCs w:val="24"/>
          <w:rtl w:val="0"/>
        </w:rPr>
        <w:t>Batch Size: 16</w:t>
      </w:r>
    </w:p>
    <w:p w14:paraId="00000047">
      <w:pPr>
        <w:tabs>
          <w:tab w:val="left" w:pos="403"/>
        </w:tabs>
        <w:spacing w:before="1"/>
        <w:ind w:left="720" w:firstLine="0"/>
        <w:jc w:val="both"/>
        <w:rPr>
          <w:sz w:val="24"/>
          <w:szCs w:val="24"/>
        </w:rPr>
      </w:pPr>
      <w:r>
        <w:rPr>
          <w:b/>
          <w:sz w:val="24"/>
          <w:szCs w:val="24"/>
          <w:rtl w:val="0"/>
        </w:rPr>
        <w:t>Epochs:</w:t>
      </w:r>
      <w:r>
        <w:rPr>
          <w:sz w:val="24"/>
          <w:szCs w:val="24"/>
          <w:rtl w:val="0"/>
        </w:rPr>
        <w:t xml:space="preserve"> 50</w:t>
      </w:r>
    </w:p>
    <w:p w14:paraId="00000048">
      <w:pPr>
        <w:tabs>
          <w:tab w:val="left" w:pos="403"/>
        </w:tabs>
        <w:ind w:left="720" w:firstLine="0"/>
        <w:jc w:val="both"/>
        <w:rPr>
          <w:sz w:val="24"/>
          <w:szCs w:val="24"/>
        </w:rPr>
      </w:pPr>
      <w:r>
        <w:rPr>
          <w:b/>
          <w:sz w:val="24"/>
          <w:szCs w:val="24"/>
          <w:rtl w:val="0"/>
        </w:rPr>
        <w:t>Gradient Accumulation Steps:</w:t>
      </w:r>
      <w:r>
        <w:rPr>
          <w:sz w:val="24"/>
          <w:szCs w:val="24"/>
          <w:rtl w:val="0"/>
        </w:rPr>
        <w:t xml:space="preserve"> 4 </w:t>
      </w:r>
    </w:p>
    <w:p w14:paraId="00000049">
      <w:pPr>
        <w:spacing w:before="14"/>
        <w:ind w:left="720" w:firstLine="0"/>
        <w:jc w:val="both"/>
        <w:rPr>
          <w:sz w:val="24"/>
          <w:szCs w:val="24"/>
        </w:rPr>
      </w:pPr>
    </w:p>
    <w:p w14:paraId="0000004A">
      <w:pPr>
        <w:numPr>
          <w:ilvl w:val="0"/>
          <w:numId w:val="4"/>
        </w:numPr>
        <w:tabs>
          <w:tab w:val="left" w:pos="353"/>
        </w:tabs>
        <w:spacing w:before="1"/>
        <w:ind w:left="720" w:right="54" w:hanging="360"/>
        <w:jc w:val="both"/>
        <w:rPr>
          <w:sz w:val="24"/>
          <w:szCs w:val="24"/>
          <w:u w:val="none"/>
        </w:rPr>
      </w:pPr>
      <w:r>
        <w:rPr>
          <w:b/>
          <w:sz w:val="24"/>
          <w:szCs w:val="24"/>
          <w:rtl w:val="0"/>
        </w:rPr>
        <w:t>Training:</w:t>
      </w:r>
      <w:r>
        <w:rPr>
          <w:sz w:val="24"/>
          <w:szCs w:val="24"/>
          <w:rtl w:val="0"/>
        </w:rPr>
        <w:t xml:space="preserve"> The training was executed on a GPU for faster computation, utilizing mixed-precision training.</w:t>
      </w:r>
    </w:p>
    <w:p w14:paraId="02F582F4">
      <w:pPr>
        <w:numPr>
          <w:numId w:val="0"/>
        </w:numPr>
        <w:tabs>
          <w:tab w:val="left" w:pos="353"/>
        </w:tabs>
        <w:spacing w:before="1"/>
        <w:ind w:left="360" w:leftChars="0" w:right="54" w:rightChars="0"/>
        <w:jc w:val="both"/>
        <w:rPr>
          <w:sz w:val="24"/>
          <w:szCs w:val="24"/>
          <w:rtl w:val="0"/>
        </w:rPr>
      </w:pPr>
    </w:p>
    <w:p w14:paraId="4E1FC385">
      <w:pPr>
        <w:numPr>
          <w:numId w:val="0"/>
        </w:numPr>
        <w:tabs>
          <w:tab w:val="left" w:pos="353"/>
        </w:tabs>
        <w:spacing w:before="1"/>
        <w:ind w:left="360" w:leftChars="0" w:right="54" w:rightChars="0"/>
        <w:jc w:val="both"/>
        <w:rPr>
          <w:sz w:val="24"/>
          <w:szCs w:val="24"/>
          <w:rtl w:val="0"/>
        </w:rPr>
      </w:pPr>
    </w:p>
    <w:p w14:paraId="0000004B">
      <w:pPr>
        <w:tabs>
          <w:tab w:val="left" w:pos="368"/>
        </w:tabs>
        <w:ind w:left="720" w:firstLine="0"/>
        <w:jc w:val="both"/>
      </w:pPr>
    </w:p>
    <w:p w14:paraId="0000004C">
      <w:pPr>
        <w:pStyle w:val="2"/>
        <w:numPr>
          <w:ilvl w:val="0"/>
          <w:numId w:val="1"/>
        </w:numPr>
        <w:tabs>
          <w:tab w:val="left" w:pos="368"/>
        </w:tabs>
        <w:spacing w:line="240" w:lineRule="auto"/>
      </w:pPr>
      <w:bookmarkStart w:id="7" w:name="_ymdhvm4m494b" w:colFirst="0" w:colLast="0"/>
      <w:bookmarkEnd w:id="7"/>
      <w:r>
        <w:rPr>
          <w:rtl w:val="0"/>
        </w:rPr>
        <w:t>Evaluation &amp; Testing</w:t>
      </w:r>
    </w:p>
    <w:p w14:paraId="0000004D">
      <w:pPr>
        <w:tabs>
          <w:tab w:val="left" w:pos="368"/>
        </w:tabs>
      </w:pPr>
    </w:p>
    <w:p w14:paraId="0000004E">
      <w:pPr>
        <w:tabs>
          <w:tab w:val="left" w:pos="464"/>
        </w:tabs>
        <w:jc w:val="both"/>
      </w:pPr>
      <w:r>
        <w:rPr>
          <w:rtl w:val="0"/>
        </w:rPr>
        <w:t>The fine-tuned model was evaluated using various metrics:</w:t>
      </w:r>
    </w:p>
    <w:p w14:paraId="0000004F">
      <w:pPr>
        <w:tabs>
          <w:tab w:val="left" w:pos="464"/>
        </w:tabs>
        <w:jc w:val="both"/>
      </w:pPr>
    </w:p>
    <w:p w14:paraId="00000050">
      <w:pPr>
        <w:tabs>
          <w:tab w:val="left" w:pos="464"/>
        </w:tabs>
        <w:jc w:val="both"/>
      </w:pPr>
      <w:r>
        <w:rPr>
          <w:b/>
          <w:rtl w:val="0"/>
        </w:rPr>
        <w:t xml:space="preserve">Loss Plots: </w:t>
      </w:r>
      <w:r>
        <w:rPr>
          <w:rtl w:val="0"/>
        </w:rPr>
        <w:t>The training and validation loss were plotted to monitor the model's performance.</w:t>
      </w:r>
    </w:p>
    <w:p w14:paraId="00000051">
      <w:pPr>
        <w:tabs>
          <w:tab w:val="left" w:pos="464"/>
        </w:tabs>
        <w:jc w:val="both"/>
      </w:pPr>
    </w:p>
    <w:p w14:paraId="00000052">
      <w:pPr>
        <w:tabs>
          <w:tab w:val="left" w:pos="464"/>
        </w:tabs>
        <w:jc w:val="both"/>
        <w:rPr>
          <w:rtl w:val="0"/>
        </w:rPr>
      </w:pPr>
      <w:r>
        <w:rPr>
          <w:b/>
          <w:rtl w:val="0"/>
        </w:rPr>
        <w:t>Perplexity:</w:t>
      </w:r>
      <w:r>
        <w:rPr>
          <w:rtl w:val="0"/>
        </w:rPr>
        <w:t xml:space="preserve"> Perplexity, a common evaluation metric for language models, was calculated as exp(loss) using the final validation loss.</w:t>
      </w:r>
    </w:p>
    <w:p w14:paraId="04E123D2">
      <w:pPr>
        <w:tabs>
          <w:tab w:val="left" w:pos="464"/>
        </w:tabs>
        <w:jc w:val="both"/>
        <w:rPr>
          <w:rtl w:val="0"/>
        </w:rPr>
      </w:pPr>
    </w:p>
    <w:p w14:paraId="1AD9DD2C">
      <w:pPr>
        <w:tabs>
          <w:tab w:val="left" w:pos="464"/>
        </w:tabs>
        <w:jc w:val="both"/>
        <w:rPr>
          <w:rtl w:val="0"/>
        </w:rPr>
      </w:pPr>
      <w:r>
        <w:drawing>
          <wp:inline distT="0" distB="0" distL="114300" distR="114300">
            <wp:extent cx="4120515" cy="3375025"/>
            <wp:effectExtent l="0" t="0" r="9525" b="8255"/>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4"/>
                    <a:stretch>
                      <a:fillRect/>
                    </a:stretch>
                  </pic:blipFill>
                  <pic:spPr>
                    <a:xfrm>
                      <a:off x="0" y="0"/>
                      <a:ext cx="4120515" cy="3375025"/>
                    </a:xfrm>
                    <a:prstGeom prst="rect">
                      <a:avLst/>
                    </a:prstGeom>
                    <a:noFill/>
                    <a:ln>
                      <a:noFill/>
                    </a:ln>
                  </pic:spPr>
                </pic:pic>
              </a:graphicData>
            </a:graphic>
          </wp:inline>
        </w:drawing>
      </w:r>
    </w:p>
    <w:p w14:paraId="00000053">
      <w:pPr>
        <w:tabs>
          <w:tab w:val="left" w:pos="464"/>
        </w:tabs>
        <w:jc w:val="both"/>
      </w:pPr>
    </w:p>
    <w:p w14:paraId="00000054">
      <w:pPr>
        <w:tabs>
          <w:tab w:val="left" w:pos="464"/>
        </w:tabs>
        <w:jc w:val="both"/>
      </w:pPr>
      <w:r>
        <w:rPr>
          <w:b/>
          <w:rtl w:val="0"/>
        </w:rPr>
        <w:t>Perplexity:</w:t>
      </w:r>
      <w:r>
        <w:rPr>
          <w:rtl w:val="0"/>
        </w:rPr>
        <w:t xml:space="preserve"> 3505.65</w:t>
      </w:r>
    </w:p>
    <w:p w14:paraId="00000055">
      <w:pPr>
        <w:tabs>
          <w:tab w:val="left" w:pos="464"/>
        </w:tabs>
      </w:pPr>
    </w:p>
    <w:p w14:paraId="00000056">
      <w:pPr>
        <w:tabs>
          <w:tab w:val="left" w:pos="464"/>
        </w:tabs>
        <w:ind w:left="0" w:firstLine="0"/>
        <w:jc w:val="both"/>
        <w:rPr>
          <w:b/>
        </w:rPr>
      </w:pPr>
      <w:r>
        <w:rPr>
          <w:b/>
          <w:rtl w:val="0"/>
        </w:rPr>
        <w:t>Generated Text:</w:t>
      </w:r>
    </w:p>
    <w:p w14:paraId="00000057">
      <w:pPr>
        <w:tabs>
          <w:tab w:val="left" w:pos="464"/>
        </w:tabs>
        <w:ind w:left="720" w:firstLine="0"/>
        <w:jc w:val="both"/>
      </w:pPr>
    </w:p>
    <w:p w14:paraId="00000058">
      <w:pPr>
        <w:numPr>
          <w:ilvl w:val="0"/>
          <w:numId w:val="5"/>
        </w:numPr>
        <w:tabs>
          <w:tab w:val="left" w:pos="464"/>
        </w:tabs>
        <w:ind w:left="720" w:hanging="360"/>
        <w:jc w:val="both"/>
        <w:rPr>
          <w:u w:val="none"/>
        </w:rPr>
      </w:pPr>
      <w:r>
        <w:rPr>
          <w:b/>
          <w:rtl w:val="0"/>
        </w:rPr>
        <w:t xml:space="preserve">Before Fine-Tuning: </w:t>
      </w:r>
      <w:r>
        <w:rPr>
          <w:rtl w:val="0"/>
        </w:rPr>
        <w:t xml:space="preserve">"The future of artificial intelligence is still beset by the question of how and </w:t>
      </w:r>
      <w:r>
        <w:rPr>
          <w:sz w:val="24"/>
          <w:szCs w:val="24"/>
          <w:rtl w:val="0"/>
        </w:rPr>
        <w:t>when humans will use artificial intelligence."</w:t>
      </w:r>
    </w:p>
    <w:p w14:paraId="00000059">
      <w:pPr>
        <w:spacing w:before="15"/>
        <w:ind w:left="720" w:firstLine="0"/>
        <w:jc w:val="both"/>
        <w:rPr>
          <w:sz w:val="24"/>
          <w:szCs w:val="24"/>
        </w:rPr>
      </w:pPr>
    </w:p>
    <w:p w14:paraId="0000005A">
      <w:pPr>
        <w:numPr>
          <w:ilvl w:val="0"/>
          <w:numId w:val="5"/>
        </w:numPr>
        <w:tabs>
          <w:tab w:val="left" w:pos="427"/>
        </w:tabs>
        <w:ind w:left="720" w:right="55" w:hanging="360"/>
        <w:jc w:val="both"/>
        <w:rPr>
          <w:sz w:val="24"/>
          <w:szCs w:val="24"/>
          <w:u w:val="none"/>
        </w:rPr>
      </w:pPr>
      <w:r>
        <w:rPr>
          <w:b/>
          <w:sz w:val="24"/>
          <w:szCs w:val="24"/>
          <w:rtl w:val="0"/>
        </w:rPr>
        <w:t>After Fine-Tuning:</w:t>
      </w:r>
      <w:r>
        <w:rPr>
          <w:sz w:val="24"/>
          <w:szCs w:val="24"/>
          <w:rtl w:val="0"/>
        </w:rPr>
        <w:t xml:space="preserve"> "In today's news, a significant event occurred where people began to have an opinion about the importance of an effective policy in a country that is not at war."</w:t>
      </w:r>
    </w:p>
    <w:p w14:paraId="46BF0660">
      <w:pPr>
        <w:widowControl w:val="0"/>
        <w:numPr>
          <w:numId w:val="0"/>
        </w:numPr>
        <w:tabs>
          <w:tab w:val="left" w:pos="427"/>
        </w:tabs>
        <w:ind w:right="55" w:rightChars="0"/>
        <w:jc w:val="both"/>
        <w:rPr>
          <w:sz w:val="24"/>
          <w:szCs w:val="24"/>
          <w:rtl w:val="0"/>
        </w:rPr>
      </w:pPr>
    </w:p>
    <w:p w14:paraId="716FEB4A">
      <w:pPr>
        <w:widowControl w:val="0"/>
        <w:numPr>
          <w:numId w:val="0"/>
        </w:numPr>
        <w:tabs>
          <w:tab w:val="left" w:pos="427"/>
        </w:tabs>
        <w:ind w:right="55" w:rightChars="0"/>
        <w:jc w:val="both"/>
        <w:rPr>
          <w:sz w:val="24"/>
          <w:szCs w:val="24"/>
          <w:rtl w:val="0"/>
        </w:rPr>
      </w:pPr>
    </w:p>
    <w:p w14:paraId="0000005B">
      <w:pPr>
        <w:tabs>
          <w:tab w:val="left" w:pos="427"/>
        </w:tabs>
        <w:ind w:right="55"/>
        <w:jc w:val="both"/>
        <w:rPr>
          <w:sz w:val="24"/>
          <w:szCs w:val="24"/>
        </w:rPr>
      </w:pPr>
    </w:p>
    <w:p w14:paraId="0000005C">
      <w:pPr>
        <w:pStyle w:val="2"/>
        <w:numPr>
          <w:ilvl w:val="0"/>
          <w:numId w:val="1"/>
        </w:numPr>
        <w:tabs>
          <w:tab w:val="left" w:pos="368"/>
        </w:tabs>
        <w:spacing w:line="240" w:lineRule="auto"/>
      </w:pPr>
      <w:bookmarkStart w:id="8" w:name="_hz0n3e2i9tm4" w:colFirst="0" w:colLast="0"/>
      <w:bookmarkEnd w:id="8"/>
      <w:r>
        <w:rPr>
          <w:rtl w:val="0"/>
        </w:rPr>
        <w:t>Results &amp; Analysis</w:t>
      </w:r>
    </w:p>
    <w:p w14:paraId="0000005D">
      <w:pPr>
        <w:spacing w:before="271"/>
        <w:ind w:left="57" w:right="54" w:firstLine="0"/>
        <w:jc w:val="both"/>
        <w:rPr>
          <w:sz w:val="24"/>
          <w:szCs w:val="24"/>
        </w:rPr>
      </w:pPr>
      <w:r>
        <w:rPr>
          <w:sz w:val="24"/>
          <w:szCs w:val="24"/>
          <w:rtl w:val="0"/>
        </w:rPr>
        <w:t>After fine-tuning, the GPT-2 model demonstrated improved coherence and relevance in its text generation. Metrics such as loss, perplexity, and generated text quality improved significantly.</w:t>
      </w:r>
    </w:p>
    <w:p w14:paraId="0000005E">
      <w:pPr>
        <w:rPr>
          <w:sz w:val="24"/>
          <w:szCs w:val="24"/>
        </w:rPr>
      </w:pPr>
    </w:p>
    <w:p w14:paraId="0000005F">
      <w:pPr>
        <w:ind w:left="57" w:firstLine="0"/>
        <w:jc w:val="both"/>
        <w:rPr>
          <w:b/>
          <w:sz w:val="24"/>
          <w:szCs w:val="24"/>
        </w:rPr>
      </w:pPr>
      <w:r>
        <w:rPr>
          <w:b/>
          <w:sz w:val="24"/>
          <w:szCs w:val="24"/>
          <w:rtl w:val="0"/>
        </w:rPr>
        <w:t>Generated Response Example:</w:t>
      </w:r>
    </w:p>
    <w:p w14:paraId="00000060">
      <w:pPr>
        <w:spacing w:before="15"/>
        <w:rPr>
          <w:sz w:val="24"/>
          <w:szCs w:val="24"/>
        </w:rPr>
      </w:pPr>
    </w:p>
    <w:p w14:paraId="00000061">
      <w:pPr>
        <w:numPr>
          <w:ilvl w:val="0"/>
          <w:numId w:val="6"/>
        </w:numPr>
        <w:tabs>
          <w:tab w:val="left" w:pos="233"/>
        </w:tabs>
        <w:ind w:left="720" w:right="54" w:hanging="360"/>
        <w:jc w:val="both"/>
        <w:rPr>
          <w:sz w:val="24"/>
          <w:szCs w:val="24"/>
          <w:u w:val="none"/>
        </w:rPr>
      </w:pPr>
      <w:r>
        <w:rPr>
          <w:b/>
          <w:sz w:val="24"/>
          <w:szCs w:val="24"/>
          <w:rtl w:val="0"/>
        </w:rPr>
        <w:t xml:space="preserve">Before Fine-Tuning: </w:t>
      </w:r>
      <w:r>
        <w:rPr>
          <w:sz w:val="24"/>
          <w:szCs w:val="24"/>
          <w:rtl w:val="0"/>
        </w:rPr>
        <w:t>"The future of artificial intelligence is still beset by the question of how and when humans will use artificial intelligence."</w:t>
      </w:r>
    </w:p>
    <w:p w14:paraId="2C534C74">
      <w:pPr>
        <w:numPr>
          <w:ilvl w:val="0"/>
          <w:numId w:val="6"/>
        </w:numPr>
        <w:tabs>
          <w:tab w:val="left" w:pos="233"/>
        </w:tabs>
        <w:ind w:left="720" w:right="54" w:hanging="360"/>
        <w:jc w:val="both"/>
        <w:rPr>
          <w:b/>
          <w:sz w:val="24"/>
          <w:szCs w:val="24"/>
          <w:rtl w:val="0"/>
        </w:rPr>
      </w:pPr>
      <w:r>
        <w:rPr>
          <w:b/>
          <w:sz w:val="24"/>
          <w:szCs w:val="24"/>
          <w:rtl w:val="0"/>
        </w:rPr>
        <w:t>Model Perplexity: 66.64</w:t>
      </w:r>
    </w:p>
    <w:p w14:paraId="00000062">
      <w:pPr>
        <w:tabs>
          <w:tab w:val="left" w:pos="233"/>
        </w:tabs>
        <w:ind w:left="720" w:right="54" w:firstLine="0"/>
        <w:jc w:val="both"/>
        <w:rPr>
          <w:sz w:val="24"/>
          <w:szCs w:val="24"/>
        </w:rPr>
      </w:pPr>
    </w:p>
    <w:p w14:paraId="00000063">
      <w:pPr>
        <w:numPr>
          <w:ilvl w:val="0"/>
          <w:numId w:val="6"/>
        </w:numPr>
        <w:tabs>
          <w:tab w:val="left" w:pos="223"/>
        </w:tabs>
        <w:spacing w:before="2"/>
        <w:ind w:left="720" w:right="54" w:hanging="360"/>
        <w:jc w:val="both"/>
        <w:rPr>
          <w:sz w:val="24"/>
          <w:szCs w:val="24"/>
          <w:u w:val="none"/>
        </w:rPr>
      </w:pPr>
      <w:r>
        <w:rPr>
          <w:b/>
          <w:sz w:val="24"/>
          <w:szCs w:val="24"/>
          <w:rtl w:val="0"/>
        </w:rPr>
        <w:t xml:space="preserve">After Fine-Tuning: </w:t>
      </w:r>
      <w:r>
        <w:rPr>
          <w:sz w:val="24"/>
          <w:szCs w:val="24"/>
          <w:rtl w:val="0"/>
        </w:rPr>
        <w:t>"In today's news, a significant event occurred where people began to have an opinion about the importance of an effective policy in a country that is not at war.</w:t>
      </w:r>
    </w:p>
    <w:p w14:paraId="1D7CE43A">
      <w:pPr>
        <w:numPr>
          <w:numId w:val="0"/>
        </w:numPr>
        <w:tabs>
          <w:tab w:val="left" w:pos="223"/>
        </w:tabs>
        <w:spacing w:before="2"/>
        <w:ind w:left="360" w:leftChars="0" w:right="54" w:rightChars="0"/>
        <w:jc w:val="both"/>
        <w:rPr>
          <w:sz w:val="24"/>
          <w:szCs w:val="24"/>
          <w:u w:val="none"/>
        </w:rPr>
      </w:pPr>
    </w:p>
    <w:p w14:paraId="36D85402">
      <w:pPr>
        <w:numPr>
          <w:ilvl w:val="0"/>
          <w:numId w:val="6"/>
        </w:numPr>
        <w:tabs>
          <w:tab w:val="left" w:pos="223"/>
        </w:tabs>
        <w:spacing w:before="2"/>
        <w:ind w:left="720" w:right="54" w:hanging="360"/>
        <w:jc w:val="both"/>
        <w:rPr>
          <w:b/>
          <w:sz w:val="24"/>
          <w:szCs w:val="24"/>
          <w:rtl w:val="0"/>
        </w:rPr>
      </w:pPr>
      <w:r>
        <w:rPr>
          <w:b/>
          <w:sz w:val="24"/>
          <w:szCs w:val="24"/>
          <w:rtl w:val="0"/>
        </w:rPr>
        <w:t>Perplexity: 3505.6536162567</w:t>
      </w:r>
      <w:r>
        <w:rPr>
          <w:rFonts w:hint="default"/>
          <w:b/>
          <w:sz w:val="24"/>
          <w:szCs w:val="24"/>
          <w:rtl w:val="0"/>
          <w:lang w:val="en-US"/>
        </w:rPr>
        <w:t>(overfitiing)</w:t>
      </w:r>
    </w:p>
    <w:p w14:paraId="00000064">
      <w:pPr>
        <w:tabs>
          <w:tab w:val="left" w:pos="223"/>
        </w:tabs>
        <w:spacing w:before="2"/>
        <w:ind w:left="720" w:right="54" w:firstLine="0"/>
        <w:jc w:val="both"/>
        <w:rPr>
          <w:sz w:val="24"/>
          <w:szCs w:val="24"/>
        </w:rPr>
      </w:pPr>
    </w:p>
    <w:p w14:paraId="00000065">
      <w:pPr>
        <w:tabs>
          <w:tab w:val="left" w:pos="427"/>
        </w:tabs>
        <w:ind w:left="720" w:right="55" w:firstLine="0"/>
        <w:jc w:val="both"/>
        <w:rPr>
          <w:sz w:val="24"/>
          <w:szCs w:val="24"/>
        </w:rPr>
      </w:pPr>
    </w:p>
    <w:p w14:paraId="00000066">
      <w:pPr>
        <w:tabs>
          <w:tab w:val="left" w:pos="427"/>
        </w:tabs>
        <w:ind w:left="720" w:right="55" w:firstLine="0"/>
        <w:jc w:val="center"/>
        <w:rPr>
          <w:sz w:val="24"/>
          <w:szCs w:val="24"/>
        </w:rPr>
      </w:pPr>
      <w:r>
        <w:rPr>
          <w:sz w:val="24"/>
          <w:szCs w:val="24"/>
        </w:rPr>
        <w:drawing>
          <wp:inline distT="114300" distB="114300" distL="114300" distR="114300">
            <wp:extent cx="3747135" cy="2939415"/>
            <wp:effectExtent l="0" t="0" r="1905" b="1905"/>
            <wp:docPr id="1" name="image1.png"/>
            <wp:cNvGraphicFramePr/>
            <a:graphic xmlns:a="http://schemas.openxmlformats.org/drawingml/2006/main">
              <a:graphicData uri="http://schemas.openxmlformats.org/drawingml/2006/picture">
                <pic:pic xmlns:pic="http://schemas.openxmlformats.org/drawingml/2006/picture">
                  <pic:nvPicPr>
                    <pic:cNvPr id="1" name="image1.png"/>
                    <pic:cNvPicPr preferRelativeResize="0"/>
                  </pic:nvPicPr>
                  <pic:blipFill>
                    <a:blip r:embed="rId5"/>
                    <a:srcRect/>
                    <a:stretch>
                      <a:fillRect/>
                    </a:stretch>
                  </pic:blipFill>
                  <pic:spPr>
                    <a:xfrm>
                      <a:off x="0" y="0"/>
                      <a:ext cx="3747135" cy="2939415"/>
                    </a:xfrm>
                    <a:prstGeom prst="rect">
                      <a:avLst/>
                    </a:prstGeom>
                  </pic:spPr>
                </pic:pic>
              </a:graphicData>
            </a:graphic>
          </wp:inline>
        </w:drawing>
      </w:r>
    </w:p>
    <w:p w14:paraId="244C24A6">
      <w:pPr>
        <w:tabs>
          <w:tab w:val="left" w:pos="427"/>
        </w:tabs>
        <w:ind w:left="720" w:right="55" w:firstLine="0"/>
        <w:jc w:val="center"/>
        <w:rPr>
          <w:sz w:val="24"/>
          <w:szCs w:val="24"/>
        </w:rPr>
      </w:pPr>
    </w:p>
    <w:p w14:paraId="688BFA24">
      <w:pPr>
        <w:tabs>
          <w:tab w:val="left" w:pos="427"/>
        </w:tabs>
        <w:ind w:left="720" w:right="55" w:firstLine="0"/>
        <w:jc w:val="center"/>
        <w:rPr>
          <w:sz w:val="24"/>
          <w:szCs w:val="24"/>
        </w:rPr>
      </w:pPr>
    </w:p>
    <w:p w14:paraId="1EF6C893">
      <w:pPr>
        <w:tabs>
          <w:tab w:val="left" w:pos="427"/>
        </w:tabs>
        <w:ind w:left="720" w:right="55" w:firstLine="0"/>
        <w:jc w:val="center"/>
        <w:rPr>
          <w:sz w:val="24"/>
          <w:szCs w:val="24"/>
        </w:rPr>
      </w:pPr>
    </w:p>
    <w:p w14:paraId="1F511F2E">
      <w:pPr>
        <w:tabs>
          <w:tab w:val="left" w:pos="427"/>
        </w:tabs>
        <w:ind w:left="720" w:right="55" w:firstLine="0"/>
        <w:jc w:val="center"/>
        <w:rPr>
          <w:sz w:val="24"/>
          <w:szCs w:val="24"/>
        </w:rPr>
      </w:pPr>
    </w:p>
    <w:p w14:paraId="019987E5">
      <w:pPr>
        <w:tabs>
          <w:tab w:val="left" w:pos="427"/>
        </w:tabs>
        <w:ind w:left="720" w:right="55" w:firstLine="0"/>
        <w:jc w:val="center"/>
        <w:rPr>
          <w:sz w:val="24"/>
          <w:szCs w:val="24"/>
        </w:rPr>
      </w:pPr>
    </w:p>
    <w:p w14:paraId="41059DF5">
      <w:pPr>
        <w:tabs>
          <w:tab w:val="left" w:pos="427"/>
        </w:tabs>
        <w:ind w:left="720" w:right="55" w:firstLine="0"/>
        <w:jc w:val="center"/>
        <w:rPr>
          <w:sz w:val="24"/>
          <w:szCs w:val="24"/>
        </w:rPr>
      </w:pPr>
    </w:p>
    <w:p w14:paraId="6041E85E">
      <w:pPr>
        <w:tabs>
          <w:tab w:val="left" w:pos="427"/>
        </w:tabs>
        <w:ind w:left="720" w:right="55" w:firstLine="0"/>
        <w:jc w:val="center"/>
        <w:rPr>
          <w:sz w:val="24"/>
          <w:szCs w:val="24"/>
        </w:rPr>
      </w:pPr>
    </w:p>
    <w:p w14:paraId="2D16BA5F">
      <w:pPr>
        <w:tabs>
          <w:tab w:val="left" w:pos="427"/>
        </w:tabs>
        <w:ind w:left="720" w:right="55" w:firstLine="0"/>
        <w:jc w:val="center"/>
        <w:rPr>
          <w:sz w:val="24"/>
          <w:szCs w:val="24"/>
        </w:rPr>
      </w:pPr>
    </w:p>
    <w:p w14:paraId="0F00F549">
      <w:pPr>
        <w:tabs>
          <w:tab w:val="left" w:pos="427"/>
        </w:tabs>
        <w:ind w:left="720" w:right="55" w:firstLine="0"/>
        <w:jc w:val="center"/>
        <w:rPr>
          <w:sz w:val="24"/>
          <w:szCs w:val="24"/>
        </w:rPr>
      </w:pPr>
    </w:p>
    <w:p w14:paraId="00FDAE21">
      <w:pPr>
        <w:tabs>
          <w:tab w:val="left" w:pos="427"/>
        </w:tabs>
        <w:ind w:left="720" w:right="55" w:firstLine="0"/>
        <w:jc w:val="center"/>
        <w:rPr>
          <w:sz w:val="24"/>
          <w:szCs w:val="24"/>
        </w:rPr>
      </w:pPr>
    </w:p>
    <w:p w14:paraId="68252924">
      <w:pPr>
        <w:tabs>
          <w:tab w:val="left" w:pos="427"/>
        </w:tabs>
        <w:ind w:left="720" w:right="55" w:firstLine="0"/>
        <w:jc w:val="center"/>
        <w:rPr>
          <w:sz w:val="24"/>
          <w:szCs w:val="24"/>
        </w:rPr>
      </w:pPr>
    </w:p>
    <w:p w14:paraId="2C74B612">
      <w:pPr>
        <w:tabs>
          <w:tab w:val="left" w:pos="427"/>
        </w:tabs>
        <w:ind w:left="720" w:right="55" w:firstLine="0"/>
        <w:jc w:val="center"/>
        <w:rPr>
          <w:sz w:val="24"/>
          <w:szCs w:val="24"/>
        </w:rPr>
      </w:pPr>
    </w:p>
    <w:p w14:paraId="473AA9A8">
      <w:pPr>
        <w:tabs>
          <w:tab w:val="left" w:pos="427"/>
        </w:tabs>
        <w:ind w:left="720" w:right="55" w:firstLine="0"/>
        <w:jc w:val="center"/>
        <w:rPr>
          <w:sz w:val="24"/>
          <w:szCs w:val="24"/>
        </w:rPr>
      </w:pPr>
    </w:p>
    <w:p w14:paraId="00000067">
      <w:pPr>
        <w:tabs>
          <w:tab w:val="left" w:pos="427"/>
        </w:tabs>
        <w:ind w:left="720" w:right="55" w:firstLine="0"/>
        <w:jc w:val="center"/>
        <w:rPr>
          <w:sz w:val="24"/>
          <w:szCs w:val="24"/>
        </w:rPr>
      </w:pPr>
    </w:p>
    <w:p w14:paraId="27571F60">
      <w:pPr>
        <w:tabs>
          <w:tab w:val="left" w:pos="427"/>
        </w:tabs>
        <w:ind w:left="720" w:right="55" w:firstLine="0"/>
        <w:jc w:val="center"/>
        <w:rPr>
          <w:sz w:val="24"/>
          <w:szCs w:val="24"/>
        </w:rPr>
      </w:pPr>
    </w:p>
    <w:p w14:paraId="00000068">
      <w:pPr>
        <w:tabs>
          <w:tab w:val="left" w:pos="427"/>
        </w:tabs>
        <w:ind w:left="720" w:right="55" w:firstLine="0"/>
        <w:jc w:val="left"/>
        <w:rPr>
          <w:sz w:val="24"/>
          <w:szCs w:val="24"/>
        </w:rPr>
      </w:pPr>
    </w:p>
    <w:p w14:paraId="636AE727">
      <w:pPr>
        <w:tabs>
          <w:tab w:val="left" w:pos="427"/>
        </w:tabs>
        <w:ind w:left="720" w:right="55" w:firstLine="0"/>
        <w:jc w:val="left"/>
        <w:rPr>
          <w:rFonts w:hint="default" w:ascii="Courier New" w:hAnsi="Courier New" w:eastAsia="Courier New" w:cs="Courier New"/>
          <w:sz w:val="18"/>
          <w:szCs w:val="18"/>
          <w:rtl w:val="0"/>
          <w:lang w:val="en-US"/>
        </w:rPr>
      </w:pPr>
      <w:r>
        <w:rPr>
          <w:rFonts w:hint="default" w:ascii="Courier New" w:hAnsi="Courier New" w:eastAsia="Courier New" w:cs="Courier New"/>
          <w:sz w:val="18"/>
          <w:szCs w:val="18"/>
          <w:rtl w:val="0"/>
          <w:lang w:val="en-US"/>
        </w:rPr>
        <w:t>Model definition:</w:t>
      </w:r>
      <w:r>
        <w:rPr>
          <w:rFonts w:hint="default" w:ascii="Courier New" w:hAnsi="Courier New" w:eastAsia="Courier New" w:cs="Courier New"/>
          <w:sz w:val="18"/>
          <w:szCs w:val="18"/>
          <w:rtl w:val="0"/>
          <w:lang w:val="en-US"/>
        </w:rPr>
        <w:br w:type="textWrapping"/>
      </w:r>
    </w:p>
    <w:p w14:paraId="00000069">
      <w:pPr>
        <w:tabs>
          <w:tab w:val="left" w:pos="427"/>
        </w:tabs>
        <w:ind w:left="720" w:right="55" w:firstLine="0"/>
        <w:jc w:val="left"/>
        <w:rPr>
          <w:rFonts w:ascii="Courier New" w:hAnsi="Courier New" w:eastAsia="Courier New" w:cs="Courier New"/>
          <w:sz w:val="18"/>
          <w:szCs w:val="18"/>
        </w:rPr>
      </w:pPr>
      <w:r>
        <w:rPr>
          <w:rFonts w:ascii="Courier New" w:hAnsi="Courier New" w:eastAsia="Courier New" w:cs="Courier New"/>
          <w:sz w:val="18"/>
          <w:szCs w:val="18"/>
          <w:rtl w:val="0"/>
        </w:rPr>
        <w:t>GPT2LMHeadModel(</w:t>
      </w:r>
    </w:p>
    <w:p w14:paraId="0000006A">
      <w:pPr>
        <w:tabs>
          <w:tab w:val="left" w:pos="427"/>
        </w:tabs>
        <w:ind w:left="720" w:right="55" w:firstLine="0"/>
        <w:jc w:val="left"/>
        <w:rPr>
          <w:rFonts w:ascii="Courier New" w:hAnsi="Courier New" w:eastAsia="Courier New" w:cs="Courier New"/>
          <w:sz w:val="18"/>
          <w:szCs w:val="18"/>
        </w:rPr>
      </w:pPr>
      <w:r>
        <w:rPr>
          <w:rFonts w:ascii="Courier New" w:hAnsi="Courier New" w:eastAsia="Courier New" w:cs="Courier New"/>
          <w:sz w:val="18"/>
          <w:szCs w:val="18"/>
          <w:rtl w:val="0"/>
        </w:rPr>
        <w:t xml:space="preserve">  (transformer): GPT2Model(</w:t>
      </w:r>
    </w:p>
    <w:p w14:paraId="0000006B">
      <w:pPr>
        <w:tabs>
          <w:tab w:val="left" w:pos="427"/>
        </w:tabs>
        <w:ind w:left="720" w:right="55" w:firstLine="0"/>
        <w:jc w:val="left"/>
        <w:rPr>
          <w:rFonts w:ascii="Courier New" w:hAnsi="Courier New" w:eastAsia="Courier New" w:cs="Courier New"/>
          <w:sz w:val="18"/>
          <w:szCs w:val="18"/>
        </w:rPr>
      </w:pPr>
      <w:r>
        <w:rPr>
          <w:rFonts w:ascii="Courier New" w:hAnsi="Courier New" w:eastAsia="Courier New" w:cs="Courier New"/>
          <w:sz w:val="18"/>
          <w:szCs w:val="18"/>
          <w:rtl w:val="0"/>
        </w:rPr>
        <w:t xml:space="preserve">    (wte): Embedding(50257, 768)</w:t>
      </w:r>
    </w:p>
    <w:p w14:paraId="0000006C">
      <w:pPr>
        <w:tabs>
          <w:tab w:val="left" w:pos="427"/>
        </w:tabs>
        <w:ind w:left="720" w:right="55" w:firstLine="0"/>
        <w:jc w:val="left"/>
        <w:rPr>
          <w:rFonts w:ascii="Courier New" w:hAnsi="Courier New" w:eastAsia="Courier New" w:cs="Courier New"/>
          <w:sz w:val="18"/>
          <w:szCs w:val="18"/>
        </w:rPr>
      </w:pPr>
      <w:r>
        <w:rPr>
          <w:rFonts w:ascii="Courier New" w:hAnsi="Courier New" w:eastAsia="Courier New" w:cs="Courier New"/>
          <w:sz w:val="18"/>
          <w:szCs w:val="18"/>
          <w:rtl w:val="0"/>
        </w:rPr>
        <w:t xml:space="preserve">    (wpe): Embedding(1024, 768)</w:t>
      </w:r>
    </w:p>
    <w:p w14:paraId="0000006D">
      <w:pPr>
        <w:tabs>
          <w:tab w:val="left" w:pos="427"/>
        </w:tabs>
        <w:ind w:left="720" w:right="55" w:firstLine="0"/>
        <w:jc w:val="left"/>
        <w:rPr>
          <w:rFonts w:ascii="Courier New" w:hAnsi="Courier New" w:eastAsia="Courier New" w:cs="Courier New"/>
          <w:sz w:val="18"/>
          <w:szCs w:val="18"/>
        </w:rPr>
      </w:pPr>
      <w:r>
        <w:rPr>
          <w:rFonts w:ascii="Courier New" w:hAnsi="Courier New" w:eastAsia="Courier New" w:cs="Courier New"/>
          <w:sz w:val="18"/>
          <w:szCs w:val="18"/>
          <w:rtl w:val="0"/>
        </w:rPr>
        <w:t xml:space="preserve">    (drop): Dropout(p=0.1, inplace=False)</w:t>
      </w:r>
    </w:p>
    <w:p w14:paraId="0000006E">
      <w:pPr>
        <w:tabs>
          <w:tab w:val="left" w:pos="427"/>
        </w:tabs>
        <w:ind w:left="720" w:right="55" w:firstLine="0"/>
        <w:jc w:val="left"/>
        <w:rPr>
          <w:rFonts w:ascii="Courier New" w:hAnsi="Courier New" w:eastAsia="Courier New" w:cs="Courier New"/>
          <w:sz w:val="18"/>
          <w:szCs w:val="18"/>
        </w:rPr>
      </w:pPr>
      <w:r>
        <w:rPr>
          <w:rFonts w:ascii="Courier New" w:hAnsi="Courier New" w:eastAsia="Courier New" w:cs="Courier New"/>
          <w:sz w:val="18"/>
          <w:szCs w:val="18"/>
          <w:rtl w:val="0"/>
        </w:rPr>
        <w:t xml:space="preserve">    (h): ModuleList(</w:t>
      </w:r>
    </w:p>
    <w:p w14:paraId="0000006F">
      <w:pPr>
        <w:tabs>
          <w:tab w:val="left" w:pos="427"/>
        </w:tabs>
        <w:ind w:left="720" w:right="55" w:firstLine="0"/>
        <w:jc w:val="left"/>
        <w:rPr>
          <w:rFonts w:ascii="Courier New" w:hAnsi="Courier New" w:eastAsia="Courier New" w:cs="Courier New"/>
          <w:sz w:val="18"/>
          <w:szCs w:val="18"/>
        </w:rPr>
      </w:pPr>
      <w:r>
        <w:rPr>
          <w:rFonts w:ascii="Courier New" w:hAnsi="Courier New" w:eastAsia="Courier New" w:cs="Courier New"/>
          <w:sz w:val="18"/>
          <w:szCs w:val="18"/>
          <w:rtl w:val="0"/>
        </w:rPr>
        <w:t xml:space="preserve">      (0-11): 12 x GPT2Block(</w:t>
      </w:r>
    </w:p>
    <w:p w14:paraId="00000070">
      <w:pPr>
        <w:tabs>
          <w:tab w:val="left" w:pos="427"/>
        </w:tabs>
        <w:ind w:left="720" w:right="55" w:firstLine="0"/>
        <w:jc w:val="left"/>
        <w:rPr>
          <w:rFonts w:ascii="Courier New" w:hAnsi="Courier New" w:eastAsia="Courier New" w:cs="Courier New"/>
          <w:sz w:val="18"/>
          <w:szCs w:val="18"/>
        </w:rPr>
      </w:pPr>
      <w:r>
        <w:rPr>
          <w:rFonts w:ascii="Courier New" w:hAnsi="Courier New" w:eastAsia="Courier New" w:cs="Courier New"/>
          <w:sz w:val="18"/>
          <w:szCs w:val="18"/>
          <w:rtl w:val="0"/>
        </w:rPr>
        <w:t xml:space="preserve">        (ln_1): LayerNorm((768,), eps=1e-05, elementwise_affine=True)</w:t>
      </w:r>
    </w:p>
    <w:p w14:paraId="00000071">
      <w:pPr>
        <w:tabs>
          <w:tab w:val="left" w:pos="427"/>
        </w:tabs>
        <w:ind w:left="720" w:right="55" w:firstLine="0"/>
        <w:jc w:val="left"/>
        <w:rPr>
          <w:rFonts w:ascii="Courier New" w:hAnsi="Courier New" w:eastAsia="Courier New" w:cs="Courier New"/>
          <w:sz w:val="18"/>
          <w:szCs w:val="18"/>
        </w:rPr>
      </w:pPr>
      <w:r>
        <w:rPr>
          <w:rFonts w:ascii="Courier New" w:hAnsi="Courier New" w:eastAsia="Courier New" w:cs="Courier New"/>
          <w:sz w:val="18"/>
          <w:szCs w:val="18"/>
          <w:rtl w:val="0"/>
        </w:rPr>
        <w:t xml:space="preserve">        (attn): GPT2Attention(</w:t>
      </w:r>
    </w:p>
    <w:p w14:paraId="00000072">
      <w:pPr>
        <w:tabs>
          <w:tab w:val="left" w:pos="427"/>
        </w:tabs>
        <w:ind w:left="720" w:right="55" w:firstLine="0"/>
        <w:jc w:val="left"/>
        <w:rPr>
          <w:rFonts w:ascii="Courier New" w:hAnsi="Courier New" w:eastAsia="Courier New" w:cs="Courier New"/>
          <w:sz w:val="18"/>
          <w:szCs w:val="18"/>
        </w:rPr>
      </w:pPr>
      <w:r>
        <w:rPr>
          <w:rFonts w:ascii="Courier New" w:hAnsi="Courier New" w:eastAsia="Courier New" w:cs="Courier New"/>
          <w:sz w:val="18"/>
          <w:szCs w:val="18"/>
          <w:rtl w:val="0"/>
        </w:rPr>
        <w:t xml:space="preserve">          (c_attn): Conv1D(nf=2304, nx=768)</w:t>
      </w:r>
    </w:p>
    <w:p w14:paraId="00000073">
      <w:pPr>
        <w:tabs>
          <w:tab w:val="left" w:pos="427"/>
        </w:tabs>
        <w:ind w:left="720" w:right="55" w:firstLine="0"/>
        <w:jc w:val="left"/>
        <w:rPr>
          <w:rFonts w:ascii="Courier New" w:hAnsi="Courier New" w:eastAsia="Courier New" w:cs="Courier New"/>
          <w:sz w:val="18"/>
          <w:szCs w:val="18"/>
        </w:rPr>
      </w:pPr>
      <w:r>
        <w:rPr>
          <w:rFonts w:ascii="Courier New" w:hAnsi="Courier New" w:eastAsia="Courier New" w:cs="Courier New"/>
          <w:sz w:val="18"/>
          <w:szCs w:val="18"/>
          <w:rtl w:val="0"/>
        </w:rPr>
        <w:t xml:space="preserve">          (c_proj): Conv1D(nf=768, nx=768)</w:t>
      </w:r>
    </w:p>
    <w:p w14:paraId="00000074">
      <w:pPr>
        <w:tabs>
          <w:tab w:val="left" w:pos="427"/>
        </w:tabs>
        <w:ind w:left="720" w:right="55" w:firstLine="0"/>
        <w:jc w:val="left"/>
        <w:rPr>
          <w:rFonts w:ascii="Courier New" w:hAnsi="Courier New" w:eastAsia="Courier New" w:cs="Courier New"/>
          <w:sz w:val="18"/>
          <w:szCs w:val="18"/>
        </w:rPr>
      </w:pPr>
      <w:r>
        <w:rPr>
          <w:rFonts w:ascii="Courier New" w:hAnsi="Courier New" w:eastAsia="Courier New" w:cs="Courier New"/>
          <w:sz w:val="18"/>
          <w:szCs w:val="18"/>
          <w:rtl w:val="0"/>
        </w:rPr>
        <w:t xml:space="preserve">          (attn_dropout): Dropout(p=0.1, inplace=False)</w:t>
      </w:r>
    </w:p>
    <w:p w14:paraId="00000075">
      <w:pPr>
        <w:tabs>
          <w:tab w:val="left" w:pos="427"/>
        </w:tabs>
        <w:ind w:left="720" w:right="55" w:firstLine="0"/>
        <w:jc w:val="left"/>
        <w:rPr>
          <w:rFonts w:ascii="Courier New" w:hAnsi="Courier New" w:eastAsia="Courier New" w:cs="Courier New"/>
          <w:sz w:val="18"/>
          <w:szCs w:val="18"/>
        </w:rPr>
      </w:pPr>
      <w:r>
        <w:rPr>
          <w:rFonts w:ascii="Courier New" w:hAnsi="Courier New" w:eastAsia="Courier New" w:cs="Courier New"/>
          <w:sz w:val="18"/>
          <w:szCs w:val="18"/>
          <w:rtl w:val="0"/>
        </w:rPr>
        <w:t xml:space="preserve">          (resid_dropout): Dropout(p=0.1, inplace=False)</w:t>
      </w:r>
    </w:p>
    <w:p w14:paraId="00000076">
      <w:pPr>
        <w:tabs>
          <w:tab w:val="left" w:pos="427"/>
        </w:tabs>
        <w:ind w:left="720" w:right="55" w:firstLine="0"/>
        <w:jc w:val="left"/>
        <w:rPr>
          <w:rFonts w:ascii="Courier New" w:hAnsi="Courier New" w:eastAsia="Courier New" w:cs="Courier New"/>
          <w:sz w:val="18"/>
          <w:szCs w:val="18"/>
        </w:rPr>
      </w:pPr>
      <w:r>
        <w:rPr>
          <w:rFonts w:ascii="Courier New" w:hAnsi="Courier New" w:eastAsia="Courier New" w:cs="Courier New"/>
          <w:sz w:val="18"/>
          <w:szCs w:val="18"/>
          <w:rtl w:val="0"/>
        </w:rPr>
        <w:t xml:space="preserve">        )</w:t>
      </w:r>
    </w:p>
    <w:p w14:paraId="00000077">
      <w:pPr>
        <w:tabs>
          <w:tab w:val="left" w:pos="427"/>
        </w:tabs>
        <w:ind w:left="720" w:right="55" w:firstLine="0"/>
        <w:jc w:val="left"/>
        <w:rPr>
          <w:rFonts w:ascii="Courier New" w:hAnsi="Courier New" w:eastAsia="Courier New" w:cs="Courier New"/>
          <w:sz w:val="18"/>
          <w:szCs w:val="18"/>
        </w:rPr>
      </w:pPr>
      <w:r>
        <w:rPr>
          <w:rFonts w:ascii="Courier New" w:hAnsi="Courier New" w:eastAsia="Courier New" w:cs="Courier New"/>
          <w:sz w:val="18"/>
          <w:szCs w:val="18"/>
          <w:rtl w:val="0"/>
        </w:rPr>
        <w:t xml:space="preserve">        (ln_2): LayerNorm((768,), eps=1e-05, elementwise_affine=True)</w:t>
      </w:r>
    </w:p>
    <w:p w14:paraId="00000078">
      <w:pPr>
        <w:tabs>
          <w:tab w:val="left" w:pos="427"/>
        </w:tabs>
        <w:ind w:left="720" w:right="55" w:firstLine="0"/>
        <w:jc w:val="left"/>
        <w:rPr>
          <w:rFonts w:ascii="Courier New" w:hAnsi="Courier New" w:eastAsia="Courier New" w:cs="Courier New"/>
          <w:sz w:val="18"/>
          <w:szCs w:val="18"/>
        </w:rPr>
      </w:pPr>
      <w:r>
        <w:rPr>
          <w:rFonts w:ascii="Courier New" w:hAnsi="Courier New" w:eastAsia="Courier New" w:cs="Courier New"/>
          <w:sz w:val="18"/>
          <w:szCs w:val="18"/>
          <w:rtl w:val="0"/>
        </w:rPr>
        <w:t xml:space="preserve">        (mlp): GPT2MLP(</w:t>
      </w:r>
    </w:p>
    <w:p w14:paraId="00000079">
      <w:pPr>
        <w:tabs>
          <w:tab w:val="left" w:pos="427"/>
        </w:tabs>
        <w:ind w:left="720" w:right="55" w:firstLine="0"/>
        <w:jc w:val="left"/>
        <w:rPr>
          <w:rFonts w:ascii="Courier New" w:hAnsi="Courier New" w:eastAsia="Courier New" w:cs="Courier New"/>
          <w:sz w:val="18"/>
          <w:szCs w:val="18"/>
        </w:rPr>
      </w:pPr>
      <w:r>
        <w:rPr>
          <w:rFonts w:ascii="Courier New" w:hAnsi="Courier New" w:eastAsia="Courier New" w:cs="Courier New"/>
          <w:sz w:val="18"/>
          <w:szCs w:val="18"/>
          <w:rtl w:val="0"/>
        </w:rPr>
        <w:t xml:space="preserve">          (c_fc): Conv1D(nf=3072, nx=768)</w:t>
      </w:r>
    </w:p>
    <w:p w14:paraId="0000007A">
      <w:pPr>
        <w:tabs>
          <w:tab w:val="left" w:pos="427"/>
        </w:tabs>
        <w:ind w:left="720" w:right="55" w:firstLine="0"/>
        <w:jc w:val="left"/>
        <w:rPr>
          <w:rFonts w:ascii="Courier New" w:hAnsi="Courier New" w:eastAsia="Courier New" w:cs="Courier New"/>
          <w:sz w:val="18"/>
          <w:szCs w:val="18"/>
        </w:rPr>
      </w:pPr>
      <w:r>
        <w:rPr>
          <w:rFonts w:ascii="Courier New" w:hAnsi="Courier New" w:eastAsia="Courier New" w:cs="Courier New"/>
          <w:sz w:val="18"/>
          <w:szCs w:val="18"/>
          <w:rtl w:val="0"/>
        </w:rPr>
        <w:t xml:space="preserve">          (c_proj): Conv1D(nf=768, nx=3072)</w:t>
      </w:r>
    </w:p>
    <w:p w14:paraId="0000007B">
      <w:pPr>
        <w:tabs>
          <w:tab w:val="left" w:pos="427"/>
        </w:tabs>
        <w:ind w:left="720" w:right="55" w:firstLine="0"/>
        <w:jc w:val="left"/>
        <w:rPr>
          <w:rFonts w:ascii="Courier New" w:hAnsi="Courier New" w:eastAsia="Courier New" w:cs="Courier New"/>
          <w:sz w:val="18"/>
          <w:szCs w:val="18"/>
        </w:rPr>
      </w:pPr>
      <w:r>
        <w:rPr>
          <w:rFonts w:ascii="Courier New" w:hAnsi="Courier New" w:eastAsia="Courier New" w:cs="Courier New"/>
          <w:sz w:val="18"/>
          <w:szCs w:val="18"/>
          <w:rtl w:val="0"/>
        </w:rPr>
        <w:t xml:space="preserve">          (act): NewGELUActivation()</w:t>
      </w:r>
    </w:p>
    <w:p w14:paraId="0000007C">
      <w:pPr>
        <w:tabs>
          <w:tab w:val="left" w:pos="427"/>
        </w:tabs>
        <w:ind w:left="720" w:right="55" w:firstLine="0"/>
        <w:jc w:val="left"/>
        <w:rPr>
          <w:rFonts w:ascii="Courier New" w:hAnsi="Courier New" w:eastAsia="Courier New" w:cs="Courier New"/>
          <w:sz w:val="18"/>
          <w:szCs w:val="18"/>
        </w:rPr>
      </w:pPr>
      <w:r>
        <w:rPr>
          <w:rFonts w:ascii="Courier New" w:hAnsi="Courier New" w:eastAsia="Courier New" w:cs="Courier New"/>
          <w:sz w:val="18"/>
          <w:szCs w:val="18"/>
          <w:rtl w:val="0"/>
        </w:rPr>
        <w:t xml:space="preserve">          (dropout): Dropout(p=0.1, inplace=False)</w:t>
      </w:r>
    </w:p>
    <w:p w14:paraId="0000007D">
      <w:pPr>
        <w:tabs>
          <w:tab w:val="left" w:pos="427"/>
        </w:tabs>
        <w:ind w:left="720" w:right="55" w:firstLine="0"/>
        <w:jc w:val="left"/>
        <w:rPr>
          <w:rFonts w:ascii="Courier New" w:hAnsi="Courier New" w:eastAsia="Courier New" w:cs="Courier New"/>
          <w:sz w:val="18"/>
          <w:szCs w:val="18"/>
        </w:rPr>
      </w:pPr>
      <w:r>
        <w:rPr>
          <w:rFonts w:ascii="Courier New" w:hAnsi="Courier New" w:eastAsia="Courier New" w:cs="Courier New"/>
          <w:sz w:val="18"/>
          <w:szCs w:val="18"/>
          <w:rtl w:val="0"/>
        </w:rPr>
        <w:t xml:space="preserve">        )</w:t>
      </w:r>
    </w:p>
    <w:p w14:paraId="0000007E">
      <w:pPr>
        <w:tabs>
          <w:tab w:val="left" w:pos="427"/>
        </w:tabs>
        <w:ind w:left="720" w:right="55" w:firstLine="0"/>
        <w:jc w:val="left"/>
        <w:rPr>
          <w:rFonts w:ascii="Courier New" w:hAnsi="Courier New" w:eastAsia="Courier New" w:cs="Courier New"/>
          <w:sz w:val="18"/>
          <w:szCs w:val="18"/>
        </w:rPr>
      </w:pPr>
      <w:r>
        <w:rPr>
          <w:rFonts w:ascii="Courier New" w:hAnsi="Courier New" w:eastAsia="Courier New" w:cs="Courier New"/>
          <w:sz w:val="18"/>
          <w:szCs w:val="18"/>
          <w:rtl w:val="0"/>
        </w:rPr>
        <w:t xml:space="preserve">      )</w:t>
      </w:r>
    </w:p>
    <w:p w14:paraId="0000007F">
      <w:pPr>
        <w:tabs>
          <w:tab w:val="left" w:pos="427"/>
        </w:tabs>
        <w:ind w:left="720" w:right="55" w:firstLine="0"/>
        <w:jc w:val="left"/>
        <w:rPr>
          <w:rFonts w:ascii="Courier New" w:hAnsi="Courier New" w:eastAsia="Courier New" w:cs="Courier New"/>
          <w:sz w:val="18"/>
          <w:szCs w:val="18"/>
        </w:rPr>
      </w:pPr>
      <w:r>
        <w:rPr>
          <w:rFonts w:ascii="Courier New" w:hAnsi="Courier New" w:eastAsia="Courier New" w:cs="Courier New"/>
          <w:sz w:val="18"/>
          <w:szCs w:val="18"/>
          <w:rtl w:val="0"/>
        </w:rPr>
        <w:t xml:space="preserve">    )</w:t>
      </w:r>
    </w:p>
    <w:p w14:paraId="00000080">
      <w:pPr>
        <w:tabs>
          <w:tab w:val="left" w:pos="427"/>
        </w:tabs>
        <w:ind w:left="720" w:right="55" w:firstLine="0"/>
        <w:jc w:val="left"/>
        <w:rPr>
          <w:rFonts w:ascii="Courier New" w:hAnsi="Courier New" w:eastAsia="Courier New" w:cs="Courier New"/>
          <w:sz w:val="18"/>
          <w:szCs w:val="18"/>
        </w:rPr>
      </w:pPr>
      <w:r>
        <w:rPr>
          <w:rFonts w:ascii="Courier New" w:hAnsi="Courier New" w:eastAsia="Courier New" w:cs="Courier New"/>
          <w:sz w:val="18"/>
          <w:szCs w:val="18"/>
          <w:rtl w:val="0"/>
        </w:rPr>
        <w:t xml:space="preserve">    (ln_f): LayerNorm((768,), eps=1e-05, elementwise_affine=True)</w:t>
      </w:r>
    </w:p>
    <w:p w14:paraId="00000081">
      <w:pPr>
        <w:tabs>
          <w:tab w:val="left" w:pos="427"/>
        </w:tabs>
        <w:ind w:left="720" w:right="55" w:firstLine="0"/>
        <w:jc w:val="left"/>
        <w:rPr>
          <w:rFonts w:ascii="Courier New" w:hAnsi="Courier New" w:eastAsia="Courier New" w:cs="Courier New"/>
          <w:sz w:val="18"/>
          <w:szCs w:val="18"/>
        </w:rPr>
      </w:pPr>
      <w:r>
        <w:rPr>
          <w:rFonts w:ascii="Courier New" w:hAnsi="Courier New" w:eastAsia="Courier New" w:cs="Courier New"/>
          <w:sz w:val="18"/>
          <w:szCs w:val="18"/>
          <w:rtl w:val="0"/>
        </w:rPr>
        <w:t xml:space="preserve">  )</w:t>
      </w:r>
    </w:p>
    <w:p w14:paraId="00000082">
      <w:pPr>
        <w:tabs>
          <w:tab w:val="left" w:pos="427"/>
        </w:tabs>
        <w:ind w:left="720" w:right="55" w:firstLine="0"/>
        <w:jc w:val="left"/>
        <w:rPr>
          <w:rFonts w:ascii="Courier New" w:hAnsi="Courier New" w:eastAsia="Courier New" w:cs="Courier New"/>
          <w:sz w:val="18"/>
          <w:szCs w:val="18"/>
        </w:rPr>
      </w:pPr>
      <w:r>
        <w:rPr>
          <w:rFonts w:ascii="Courier New" w:hAnsi="Courier New" w:eastAsia="Courier New" w:cs="Courier New"/>
          <w:sz w:val="18"/>
          <w:szCs w:val="18"/>
          <w:rtl w:val="0"/>
        </w:rPr>
        <w:t xml:space="preserve">  (lm_head): Linear(in_features=768, out_features=50257, bias=False)</w:t>
      </w:r>
    </w:p>
    <w:p w14:paraId="00000083">
      <w:pPr>
        <w:tabs>
          <w:tab w:val="left" w:pos="427"/>
        </w:tabs>
        <w:ind w:left="720" w:right="55" w:firstLine="0"/>
        <w:jc w:val="left"/>
        <w:rPr>
          <w:rFonts w:ascii="Courier New" w:hAnsi="Courier New" w:eastAsia="Courier New" w:cs="Courier New"/>
          <w:sz w:val="18"/>
          <w:szCs w:val="18"/>
        </w:rPr>
      </w:pPr>
      <w:r>
        <w:rPr>
          <w:rFonts w:ascii="Courier New" w:hAnsi="Courier New" w:eastAsia="Courier New" w:cs="Courier New"/>
          <w:sz w:val="18"/>
          <w:szCs w:val="18"/>
          <w:rtl w:val="0"/>
        </w:rPr>
        <w:t>)</w:t>
      </w:r>
    </w:p>
    <w:p w14:paraId="00000084">
      <w:pPr>
        <w:tabs>
          <w:tab w:val="left" w:pos="427"/>
        </w:tabs>
        <w:ind w:left="720" w:right="55" w:firstLine="0"/>
        <w:jc w:val="left"/>
        <w:rPr>
          <w:rFonts w:ascii="Courier New" w:hAnsi="Courier New" w:eastAsia="Courier New" w:cs="Courier New"/>
          <w:sz w:val="18"/>
          <w:szCs w:val="18"/>
        </w:rPr>
      </w:pPr>
    </w:p>
    <w:p w14:paraId="00000085">
      <w:pPr>
        <w:tabs>
          <w:tab w:val="left" w:pos="427"/>
        </w:tabs>
        <w:ind w:left="720" w:right="55" w:firstLine="0"/>
        <w:jc w:val="left"/>
        <w:rPr>
          <w:rFonts w:ascii="Courier New" w:hAnsi="Courier New" w:eastAsia="Courier New" w:cs="Courier New"/>
          <w:sz w:val="18"/>
          <w:szCs w:val="18"/>
        </w:rPr>
      </w:pPr>
    </w:p>
    <w:p w14:paraId="4CBCBFFB">
      <w:pPr>
        <w:tabs>
          <w:tab w:val="left" w:pos="427"/>
        </w:tabs>
        <w:ind w:left="720" w:right="55" w:firstLine="0"/>
        <w:jc w:val="left"/>
        <w:rPr>
          <w:rFonts w:ascii="Courier New" w:hAnsi="Courier New" w:eastAsia="Courier New" w:cs="Courier New"/>
          <w:sz w:val="18"/>
          <w:szCs w:val="18"/>
        </w:rPr>
      </w:pPr>
    </w:p>
    <w:p w14:paraId="23A8B5B5">
      <w:pPr>
        <w:tabs>
          <w:tab w:val="left" w:pos="427"/>
        </w:tabs>
        <w:ind w:left="720" w:right="55" w:firstLine="0"/>
        <w:jc w:val="left"/>
        <w:rPr>
          <w:rFonts w:ascii="Courier New" w:hAnsi="Courier New" w:eastAsia="Courier New" w:cs="Courier New"/>
          <w:sz w:val="18"/>
          <w:szCs w:val="18"/>
        </w:rPr>
      </w:pPr>
    </w:p>
    <w:p w14:paraId="3B4A4117">
      <w:pPr>
        <w:tabs>
          <w:tab w:val="left" w:pos="427"/>
        </w:tabs>
        <w:ind w:left="720" w:right="55" w:firstLine="0"/>
        <w:jc w:val="left"/>
        <w:rPr>
          <w:rFonts w:ascii="Courier New" w:hAnsi="Courier New" w:eastAsia="Courier New" w:cs="Courier New"/>
          <w:sz w:val="18"/>
          <w:szCs w:val="18"/>
        </w:rPr>
      </w:pPr>
    </w:p>
    <w:p w14:paraId="47972984">
      <w:pPr>
        <w:tabs>
          <w:tab w:val="left" w:pos="427"/>
        </w:tabs>
        <w:ind w:left="720" w:right="55" w:firstLine="0"/>
        <w:jc w:val="left"/>
        <w:rPr>
          <w:rFonts w:ascii="Courier New" w:hAnsi="Courier New" w:eastAsia="Courier New" w:cs="Courier New"/>
          <w:sz w:val="18"/>
          <w:szCs w:val="18"/>
        </w:rPr>
      </w:pPr>
    </w:p>
    <w:p w14:paraId="2A57BD62">
      <w:pPr>
        <w:tabs>
          <w:tab w:val="left" w:pos="427"/>
        </w:tabs>
        <w:ind w:left="720" w:right="55" w:firstLine="0"/>
        <w:jc w:val="left"/>
        <w:rPr>
          <w:rFonts w:ascii="Courier New" w:hAnsi="Courier New" w:eastAsia="Courier New" w:cs="Courier New"/>
          <w:sz w:val="18"/>
          <w:szCs w:val="18"/>
        </w:rPr>
      </w:pPr>
    </w:p>
    <w:p w14:paraId="300CE16B">
      <w:pPr>
        <w:tabs>
          <w:tab w:val="left" w:pos="427"/>
        </w:tabs>
        <w:ind w:left="720" w:right="55" w:firstLine="0"/>
        <w:jc w:val="left"/>
        <w:rPr>
          <w:rFonts w:ascii="Courier New" w:hAnsi="Courier New" w:eastAsia="Courier New" w:cs="Courier New"/>
          <w:sz w:val="18"/>
          <w:szCs w:val="18"/>
        </w:rPr>
      </w:pPr>
    </w:p>
    <w:p w14:paraId="15B43555">
      <w:pPr>
        <w:tabs>
          <w:tab w:val="left" w:pos="427"/>
        </w:tabs>
        <w:ind w:left="720" w:right="55" w:firstLine="0"/>
        <w:jc w:val="left"/>
        <w:rPr>
          <w:rFonts w:ascii="Courier New" w:hAnsi="Courier New" w:eastAsia="Courier New" w:cs="Courier New"/>
          <w:sz w:val="18"/>
          <w:szCs w:val="18"/>
        </w:rPr>
      </w:pPr>
    </w:p>
    <w:p w14:paraId="2775BDF1">
      <w:pPr>
        <w:tabs>
          <w:tab w:val="left" w:pos="427"/>
        </w:tabs>
        <w:ind w:left="720" w:right="55" w:firstLine="0"/>
        <w:jc w:val="left"/>
        <w:rPr>
          <w:rFonts w:ascii="Courier New" w:hAnsi="Courier New" w:eastAsia="Courier New" w:cs="Courier New"/>
          <w:sz w:val="18"/>
          <w:szCs w:val="18"/>
        </w:rPr>
      </w:pPr>
    </w:p>
    <w:p w14:paraId="225CB516">
      <w:pPr>
        <w:tabs>
          <w:tab w:val="left" w:pos="427"/>
        </w:tabs>
        <w:ind w:left="720" w:right="55" w:firstLine="0"/>
        <w:jc w:val="left"/>
        <w:rPr>
          <w:rFonts w:ascii="Courier New" w:hAnsi="Courier New" w:eastAsia="Courier New" w:cs="Courier New"/>
          <w:sz w:val="18"/>
          <w:szCs w:val="18"/>
        </w:rPr>
      </w:pPr>
    </w:p>
    <w:p w14:paraId="29F3A013">
      <w:pPr>
        <w:tabs>
          <w:tab w:val="left" w:pos="427"/>
        </w:tabs>
        <w:ind w:left="720" w:right="55" w:firstLine="0"/>
        <w:jc w:val="left"/>
        <w:rPr>
          <w:rFonts w:ascii="Courier New" w:hAnsi="Courier New" w:eastAsia="Courier New" w:cs="Courier New"/>
          <w:sz w:val="18"/>
          <w:szCs w:val="18"/>
        </w:rPr>
      </w:pPr>
    </w:p>
    <w:p w14:paraId="1D37680C">
      <w:pPr>
        <w:tabs>
          <w:tab w:val="left" w:pos="427"/>
        </w:tabs>
        <w:ind w:left="720" w:right="55" w:firstLine="0"/>
        <w:jc w:val="left"/>
        <w:rPr>
          <w:rFonts w:ascii="Courier New" w:hAnsi="Courier New" w:eastAsia="Courier New" w:cs="Courier New"/>
          <w:sz w:val="18"/>
          <w:szCs w:val="18"/>
        </w:rPr>
      </w:pPr>
    </w:p>
    <w:p w14:paraId="47FDA9FB">
      <w:pPr>
        <w:tabs>
          <w:tab w:val="left" w:pos="427"/>
        </w:tabs>
        <w:ind w:left="720" w:right="55" w:firstLine="0"/>
        <w:jc w:val="left"/>
        <w:rPr>
          <w:rFonts w:ascii="Courier New" w:hAnsi="Courier New" w:eastAsia="Courier New" w:cs="Courier New"/>
          <w:sz w:val="18"/>
          <w:szCs w:val="18"/>
        </w:rPr>
      </w:pPr>
    </w:p>
    <w:p w14:paraId="60F84F3A">
      <w:pPr>
        <w:tabs>
          <w:tab w:val="left" w:pos="427"/>
        </w:tabs>
        <w:ind w:left="720" w:right="55" w:firstLine="0"/>
        <w:jc w:val="left"/>
        <w:rPr>
          <w:rFonts w:ascii="Courier New" w:hAnsi="Courier New" w:eastAsia="Courier New" w:cs="Courier New"/>
          <w:sz w:val="18"/>
          <w:szCs w:val="18"/>
        </w:rPr>
      </w:pPr>
    </w:p>
    <w:p w14:paraId="00000086">
      <w:pPr>
        <w:tabs>
          <w:tab w:val="left" w:pos="427"/>
        </w:tabs>
        <w:ind w:right="55"/>
        <w:jc w:val="left"/>
        <w:rPr>
          <w:rFonts w:hint="default" w:ascii="Courier New" w:hAnsi="Courier New" w:eastAsia="Courier New" w:cs="Courier New"/>
          <w:sz w:val="18"/>
          <w:szCs w:val="18"/>
          <w:lang w:val="en-US"/>
        </w:rPr>
      </w:pPr>
      <w:r>
        <w:rPr>
          <w:rFonts w:hint="default" w:ascii="Courier New" w:hAnsi="Courier New" w:eastAsia="Courier New" w:cs="Courier New"/>
          <w:sz w:val="18"/>
          <w:szCs w:val="18"/>
          <w:lang w:val="en-US"/>
        </w:rPr>
        <w:t xml:space="preserve">      Dfine tune model definition:</w:t>
      </w:r>
    </w:p>
    <w:p w14:paraId="5F745586">
      <w:pPr>
        <w:tabs>
          <w:tab w:val="left" w:pos="427"/>
        </w:tabs>
        <w:ind w:right="55"/>
        <w:jc w:val="left"/>
        <w:rPr>
          <w:rFonts w:hint="default" w:ascii="Courier New" w:hAnsi="Courier New" w:eastAsia="Courier New" w:cs="Courier New"/>
          <w:sz w:val="18"/>
          <w:szCs w:val="18"/>
          <w:lang w:val="en-US"/>
        </w:rPr>
      </w:pPr>
    </w:p>
    <w:p w14:paraId="00000087">
      <w:pPr>
        <w:tabs>
          <w:tab w:val="left" w:pos="427"/>
        </w:tabs>
        <w:ind w:left="720" w:right="55" w:firstLine="0"/>
        <w:jc w:val="left"/>
        <w:rPr>
          <w:rFonts w:ascii="Courier New" w:hAnsi="Courier New" w:eastAsia="Courier New" w:cs="Courier New"/>
          <w:sz w:val="18"/>
          <w:szCs w:val="18"/>
        </w:rPr>
      </w:pPr>
      <w:r>
        <w:rPr>
          <w:rFonts w:ascii="Courier New" w:hAnsi="Courier New" w:eastAsia="Courier New" w:cs="Courier New"/>
          <w:sz w:val="18"/>
          <w:szCs w:val="18"/>
          <w:rtl w:val="0"/>
        </w:rPr>
        <w:t>GPT2LMHeadModel(</w:t>
      </w:r>
    </w:p>
    <w:p w14:paraId="00000088">
      <w:pPr>
        <w:tabs>
          <w:tab w:val="left" w:pos="427"/>
        </w:tabs>
        <w:ind w:left="720" w:right="55" w:firstLine="0"/>
        <w:jc w:val="left"/>
        <w:rPr>
          <w:rFonts w:ascii="Courier New" w:hAnsi="Courier New" w:eastAsia="Courier New" w:cs="Courier New"/>
          <w:sz w:val="18"/>
          <w:szCs w:val="18"/>
        </w:rPr>
      </w:pPr>
      <w:r>
        <w:rPr>
          <w:rFonts w:ascii="Courier New" w:hAnsi="Courier New" w:eastAsia="Courier New" w:cs="Courier New"/>
          <w:sz w:val="18"/>
          <w:szCs w:val="18"/>
          <w:rtl w:val="0"/>
        </w:rPr>
        <w:t xml:space="preserve">  (transformer): GPT2Model(</w:t>
      </w:r>
    </w:p>
    <w:p w14:paraId="00000089">
      <w:pPr>
        <w:tabs>
          <w:tab w:val="left" w:pos="427"/>
        </w:tabs>
        <w:ind w:left="720" w:right="55" w:firstLine="0"/>
        <w:jc w:val="left"/>
        <w:rPr>
          <w:rFonts w:ascii="Courier New" w:hAnsi="Courier New" w:eastAsia="Courier New" w:cs="Courier New"/>
          <w:sz w:val="18"/>
          <w:szCs w:val="18"/>
        </w:rPr>
      </w:pPr>
      <w:r>
        <w:rPr>
          <w:rFonts w:ascii="Courier New" w:hAnsi="Courier New" w:eastAsia="Courier New" w:cs="Courier New"/>
          <w:sz w:val="18"/>
          <w:szCs w:val="18"/>
          <w:rtl w:val="0"/>
        </w:rPr>
        <w:t xml:space="preserve">    (wte): Embedding(50257, 768)</w:t>
      </w:r>
    </w:p>
    <w:p w14:paraId="0000008A">
      <w:pPr>
        <w:tabs>
          <w:tab w:val="left" w:pos="427"/>
        </w:tabs>
        <w:ind w:left="720" w:right="55" w:firstLine="0"/>
        <w:jc w:val="left"/>
        <w:rPr>
          <w:rFonts w:ascii="Courier New" w:hAnsi="Courier New" w:eastAsia="Courier New" w:cs="Courier New"/>
          <w:sz w:val="18"/>
          <w:szCs w:val="18"/>
        </w:rPr>
      </w:pPr>
      <w:r>
        <w:rPr>
          <w:rFonts w:ascii="Courier New" w:hAnsi="Courier New" w:eastAsia="Courier New" w:cs="Courier New"/>
          <w:sz w:val="18"/>
          <w:szCs w:val="18"/>
          <w:rtl w:val="0"/>
        </w:rPr>
        <w:t xml:space="preserve">    (wpe): Embedding(1024, 768)</w:t>
      </w:r>
    </w:p>
    <w:p w14:paraId="0000008B">
      <w:pPr>
        <w:tabs>
          <w:tab w:val="left" w:pos="427"/>
        </w:tabs>
        <w:ind w:left="720" w:right="55" w:firstLine="0"/>
        <w:jc w:val="left"/>
        <w:rPr>
          <w:rFonts w:ascii="Courier New" w:hAnsi="Courier New" w:eastAsia="Courier New" w:cs="Courier New"/>
          <w:sz w:val="18"/>
          <w:szCs w:val="18"/>
        </w:rPr>
      </w:pPr>
      <w:r>
        <w:rPr>
          <w:rFonts w:ascii="Courier New" w:hAnsi="Courier New" w:eastAsia="Courier New" w:cs="Courier New"/>
          <w:sz w:val="18"/>
          <w:szCs w:val="18"/>
          <w:rtl w:val="0"/>
        </w:rPr>
        <w:t xml:space="preserve">    (drop): Dropout(p=0.1, inplace=False)</w:t>
      </w:r>
    </w:p>
    <w:p w14:paraId="0000008C">
      <w:pPr>
        <w:tabs>
          <w:tab w:val="left" w:pos="427"/>
        </w:tabs>
        <w:ind w:left="720" w:right="55" w:firstLine="0"/>
        <w:jc w:val="left"/>
        <w:rPr>
          <w:rFonts w:ascii="Courier New" w:hAnsi="Courier New" w:eastAsia="Courier New" w:cs="Courier New"/>
          <w:sz w:val="18"/>
          <w:szCs w:val="18"/>
        </w:rPr>
      </w:pPr>
      <w:r>
        <w:rPr>
          <w:rFonts w:ascii="Courier New" w:hAnsi="Courier New" w:eastAsia="Courier New" w:cs="Courier New"/>
          <w:sz w:val="18"/>
          <w:szCs w:val="18"/>
          <w:rtl w:val="0"/>
        </w:rPr>
        <w:t xml:space="preserve">    (h): ModuleList(</w:t>
      </w:r>
    </w:p>
    <w:p w14:paraId="0000008D">
      <w:pPr>
        <w:tabs>
          <w:tab w:val="left" w:pos="427"/>
        </w:tabs>
        <w:ind w:left="720" w:right="55" w:firstLine="0"/>
        <w:jc w:val="left"/>
        <w:rPr>
          <w:rFonts w:ascii="Courier New" w:hAnsi="Courier New" w:eastAsia="Courier New" w:cs="Courier New"/>
          <w:sz w:val="18"/>
          <w:szCs w:val="18"/>
        </w:rPr>
      </w:pPr>
      <w:r>
        <w:rPr>
          <w:rFonts w:ascii="Courier New" w:hAnsi="Courier New" w:eastAsia="Courier New" w:cs="Courier New"/>
          <w:sz w:val="18"/>
          <w:szCs w:val="18"/>
          <w:rtl w:val="0"/>
        </w:rPr>
        <w:t xml:space="preserve">      (0-11): 12 x GPT2Block(</w:t>
      </w:r>
    </w:p>
    <w:p w14:paraId="0000008E">
      <w:pPr>
        <w:tabs>
          <w:tab w:val="left" w:pos="427"/>
        </w:tabs>
        <w:ind w:left="720" w:right="55" w:firstLine="0"/>
        <w:jc w:val="left"/>
        <w:rPr>
          <w:rFonts w:ascii="Courier New" w:hAnsi="Courier New" w:eastAsia="Courier New" w:cs="Courier New"/>
          <w:sz w:val="18"/>
          <w:szCs w:val="18"/>
        </w:rPr>
      </w:pPr>
      <w:r>
        <w:rPr>
          <w:rFonts w:ascii="Courier New" w:hAnsi="Courier New" w:eastAsia="Courier New" w:cs="Courier New"/>
          <w:sz w:val="18"/>
          <w:szCs w:val="18"/>
          <w:rtl w:val="0"/>
        </w:rPr>
        <w:t xml:space="preserve">        (ln_1): LayerNorm((768,), eps=1e-05, elementwise_affine=True)</w:t>
      </w:r>
    </w:p>
    <w:p w14:paraId="0000008F">
      <w:pPr>
        <w:tabs>
          <w:tab w:val="left" w:pos="427"/>
        </w:tabs>
        <w:ind w:left="720" w:right="55" w:firstLine="0"/>
        <w:jc w:val="left"/>
        <w:rPr>
          <w:rFonts w:ascii="Courier New" w:hAnsi="Courier New" w:eastAsia="Courier New" w:cs="Courier New"/>
          <w:sz w:val="18"/>
          <w:szCs w:val="18"/>
        </w:rPr>
      </w:pPr>
      <w:r>
        <w:rPr>
          <w:rFonts w:ascii="Courier New" w:hAnsi="Courier New" w:eastAsia="Courier New" w:cs="Courier New"/>
          <w:sz w:val="18"/>
          <w:szCs w:val="18"/>
          <w:rtl w:val="0"/>
        </w:rPr>
        <w:t xml:space="preserve">        (attn): GPT2Attention(</w:t>
      </w:r>
    </w:p>
    <w:p w14:paraId="00000090">
      <w:pPr>
        <w:tabs>
          <w:tab w:val="left" w:pos="427"/>
        </w:tabs>
        <w:ind w:left="720" w:right="55" w:firstLine="0"/>
        <w:jc w:val="left"/>
        <w:rPr>
          <w:rFonts w:ascii="Courier New" w:hAnsi="Courier New" w:eastAsia="Courier New" w:cs="Courier New"/>
          <w:sz w:val="18"/>
          <w:szCs w:val="18"/>
        </w:rPr>
      </w:pPr>
      <w:r>
        <w:rPr>
          <w:rFonts w:ascii="Courier New" w:hAnsi="Courier New" w:eastAsia="Courier New" w:cs="Courier New"/>
          <w:sz w:val="18"/>
          <w:szCs w:val="18"/>
          <w:rtl w:val="0"/>
        </w:rPr>
        <w:t xml:space="preserve">          (c_attn): Conv1D(nf=2304, nx=768)</w:t>
      </w:r>
    </w:p>
    <w:p w14:paraId="00000091">
      <w:pPr>
        <w:tabs>
          <w:tab w:val="left" w:pos="427"/>
        </w:tabs>
        <w:ind w:left="720" w:right="55" w:firstLine="0"/>
        <w:jc w:val="left"/>
        <w:rPr>
          <w:rFonts w:ascii="Courier New" w:hAnsi="Courier New" w:eastAsia="Courier New" w:cs="Courier New"/>
          <w:sz w:val="18"/>
          <w:szCs w:val="18"/>
        </w:rPr>
      </w:pPr>
      <w:r>
        <w:rPr>
          <w:rFonts w:ascii="Courier New" w:hAnsi="Courier New" w:eastAsia="Courier New" w:cs="Courier New"/>
          <w:sz w:val="18"/>
          <w:szCs w:val="18"/>
          <w:rtl w:val="0"/>
        </w:rPr>
        <w:t xml:space="preserve">          (c_proj): Conv1D(nf=768, nx=768)</w:t>
      </w:r>
    </w:p>
    <w:p w14:paraId="00000092">
      <w:pPr>
        <w:tabs>
          <w:tab w:val="left" w:pos="427"/>
        </w:tabs>
        <w:ind w:left="720" w:right="55" w:firstLine="0"/>
        <w:jc w:val="left"/>
        <w:rPr>
          <w:rFonts w:ascii="Courier New" w:hAnsi="Courier New" w:eastAsia="Courier New" w:cs="Courier New"/>
          <w:sz w:val="18"/>
          <w:szCs w:val="18"/>
        </w:rPr>
      </w:pPr>
      <w:r>
        <w:rPr>
          <w:rFonts w:ascii="Courier New" w:hAnsi="Courier New" w:eastAsia="Courier New" w:cs="Courier New"/>
          <w:sz w:val="18"/>
          <w:szCs w:val="18"/>
          <w:rtl w:val="0"/>
        </w:rPr>
        <w:t xml:space="preserve">          (attn_dropout): Dropout(p=0.1, inplace=False)</w:t>
      </w:r>
    </w:p>
    <w:p w14:paraId="00000093">
      <w:pPr>
        <w:tabs>
          <w:tab w:val="left" w:pos="427"/>
        </w:tabs>
        <w:ind w:left="720" w:right="55" w:firstLine="0"/>
        <w:jc w:val="left"/>
        <w:rPr>
          <w:rFonts w:ascii="Courier New" w:hAnsi="Courier New" w:eastAsia="Courier New" w:cs="Courier New"/>
          <w:sz w:val="18"/>
          <w:szCs w:val="18"/>
        </w:rPr>
      </w:pPr>
      <w:r>
        <w:rPr>
          <w:rFonts w:ascii="Courier New" w:hAnsi="Courier New" w:eastAsia="Courier New" w:cs="Courier New"/>
          <w:sz w:val="18"/>
          <w:szCs w:val="18"/>
          <w:rtl w:val="0"/>
        </w:rPr>
        <w:t xml:space="preserve">          (resid_dropout): Dropout(p=0.1, inplace=False)</w:t>
      </w:r>
    </w:p>
    <w:p w14:paraId="00000094">
      <w:pPr>
        <w:tabs>
          <w:tab w:val="left" w:pos="427"/>
        </w:tabs>
        <w:ind w:left="720" w:right="55" w:firstLine="0"/>
        <w:jc w:val="left"/>
        <w:rPr>
          <w:rFonts w:ascii="Courier New" w:hAnsi="Courier New" w:eastAsia="Courier New" w:cs="Courier New"/>
          <w:sz w:val="18"/>
          <w:szCs w:val="18"/>
        </w:rPr>
      </w:pPr>
      <w:r>
        <w:rPr>
          <w:rFonts w:ascii="Courier New" w:hAnsi="Courier New" w:eastAsia="Courier New" w:cs="Courier New"/>
          <w:sz w:val="18"/>
          <w:szCs w:val="18"/>
          <w:rtl w:val="0"/>
        </w:rPr>
        <w:t xml:space="preserve">        )</w:t>
      </w:r>
    </w:p>
    <w:p w14:paraId="00000095">
      <w:pPr>
        <w:tabs>
          <w:tab w:val="left" w:pos="427"/>
        </w:tabs>
        <w:ind w:left="720" w:right="55" w:firstLine="0"/>
        <w:jc w:val="left"/>
        <w:rPr>
          <w:rFonts w:ascii="Courier New" w:hAnsi="Courier New" w:eastAsia="Courier New" w:cs="Courier New"/>
          <w:sz w:val="18"/>
          <w:szCs w:val="18"/>
        </w:rPr>
      </w:pPr>
      <w:r>
        <w:rPr>
          <w:rFonts w:ascii="Courier New" w:hAnsi="Courier New" w:eastAsia="Courier New" w:cs="Courier New"/>
          <w:sz w:val="18"/>
          <w:szCs w:val="18"/>
          <w:rtl w:val="0"/>
        </w:rPr>
        <w:t xml:space="preserve">        (ln_2): LayerNorm((768,), eps=1e-05, elementwise_affine=True)</w:t>
      </w:r>
    </w:p>
    <w:p w14:paraId="00000096">
      <w:pPr>
        <w:tabs>
          <w:tab w:val="left" w:pos="427"/>
        </w:tabs>
        <w:ind w:left="720" w:right="55" w:firstLine="0"/>
        <w:jc w:val="left"/>
        <w:rPr>
          <w:rFonts w:ascii="Courier New" w:hAnsi="Courier New" w:eastAsia="Courier New" w:cs="Courier New"/>
          <w:sz w:val="18"/>
          <w:szCs w:val="18"/>
        </w:rPr>
      </w:pPr>
      <w:r>
        <w:rPr>
          <w:rFonts w:ascii="Courier New" w:hAnsi="Courier New" w:eastAsia="Courier New" w:cs="Courier New"/>
          <w:sz w:val="18"/>
          <w:szCs w:val="18"/>
          <w:rtl w:val="0"/>
        </w:rPr>
        <w:t xml:space="preserve">        (mlp): GPT2MLP(</w:t>
      </w:r>
    </w:p>
    <w:p w14:paraId="00000097">
      <w:pPr>
        <w:tabs>
          <w:tab w:val="left" w:pos="427"/>
        </w:tabs>
        <w:ind w:left="720" w:right="55" w:firstLine="0"/>
        <w:jc w:val="left"/>
        <w:rPr>
          <w:rFonts w:ascii="Courier New" w:hAnsi="Courier New" w:eastAsia="Courier New" w:cs="Courier New"/>
          <w:sz w:val="18"/>
          <w:szCs w:val="18"/>
        </w:rPr>
      </w:pPr>
      <w:r>
        <w:rPr>
          <w:rFonts w:ascii="Courier New" w:hAnsi="Courier New" w:eastAsia="Courier New" w:cs="Courier New"/>
          <w:sz w:val="18"/>
          <w:szCs w:val="18"/>
          <w:rtl w:val="0"/>
        </w:rPr>
        <w:t xml:space="preserve">          (c_fc): Conv1D(nf=3072, nx=768)</w:t>
      </w:r>
    </w:p>
    <w:p w14:paraId="00000098">
      <w:pPr>
        <w:tabs>
          <w:tab w:val="left" w:pos="427"/>
        </w:tabs>
        <w:ind w:left="720" w:right="55" w:firstLine="0"/>
        <w:jc w:val="left"/>
        <w:rPr>
          <w:rFonts w:ascii="Courier New" w:hAnsi="Courier New" w:eastAsia="Courier New" w:cs="Courier New"/>
          <w:sz w:val="18"/>
          <w:szCs w:val="18"/>
        </w:rPr>
      </w:pPr>
      <w:r>
        <w:rPr>
          <w:rFonts w:ascii="Courier New" w:hAnsi="Courier New" w:eastAsia="Courier New" w:cs="Courier New"/>
          <w:sz w:val="18"/>
          <w:szCs w:val="18"/>
          <w:rtl w:val="0"/>
        </w:rPr>
        <w:t xml:space="preserve">          (c_proj): Conv1D(nf=768, nx=3072)</w:t>
      </w:r>
    </w:p>
    <w:p w14:paraId="00000099">
      <w:pPr>
        <w:tabs>
          <w:tab w:val="left" w:pos="427"/>
        </w:tabs>
        <w:ind w:left="720" w:right="55" w:firstLine="0"/>
        <w:jc w:val="left"/>
        <w:rPr>
          <w:rFonts w:ascii="Courier New" w:hAnsi="Courier New" w:eastAsia="Courier New" w:cs="Courier New"/>
          <w:sz w:val="18"/>
          <w:szCs w:val="18"/>
        </w:rPr>
      </w:pPr>
      <w:r>
        <w:rPr>
          <w:rFonts w:ascii="Courier New" w:hAnsi="Courier New" w:eastAsia="Courier New" w:cs="Courier New"/>
          <w:sz w:val="18"/>
          <w:szCs w:val="18"/>
          <w:rtl w:val="0"/>
        </w:rPr>
        <w:t xml:space="preserve">          (act): NewGELUActivation()</w:t>
      </w:r>
    </w:p>
    <w:p w14:paraId="0000009A">
      <w:pPr>
        <w:tabs>
          <w:tab w:val="left" w:pos="427"/>
        </w:tabs>
        <w:ind w:left="720" w:right="55" w:firstLine="0"/>
        <w:jc w:val="left"/>
        <w:rPr>
          <w:rFonts w:ascii="Courier New" w:hAnsi="Courier New" w:eastAsia="Courier New" w:cs="Courier New"/>
          <w:sz w:val="18"/>
          <w:szCs w:val="18"/>
        </w:rPr>
      </w:pPr>
      <w:r>
        <w:rPr>
          <w:rFonts w:ascii="Courier New" w:hAnsi="Courier New" w:eastAsia="Courier New" w:cs="Courier New"/>
          <w:sz w:val="18"/>
          <w:szCs w:val="18"/>
          <w:rtl w:val="0"/>
        </w:rPr>
        <w:t xml:space="preserve">          (dropout): Dropout(p=0.1, inplace=False)</w:t>
      </w:r>
    </w:p>
    <w:p w14:paraId="0000009B">
      <w:pPr>
        <w:tabs>
          <w:tab w:val="left" w:pos="427"/>
        </w:tabs>
        <w:ind w:left="720" w:right="55" w:firstLine="0"/>
        <w:jc w:val="left"/>
        <w:rPr>
          <w:rFonts w:ascii="Courier New" w:hAnsi="Courier New" w:eastAsia="Courier New" w:cs="Courier New"/>
          <w:sz w:val="18"/>
          <w:szCs w:val="18"/>
        </w:rPr>
      </w:pPr>
      <w:r>
        <w:rPr>
          <w:rFonts w:ascii="Courier New" w:hAnsi="Courier New" w:eastAsia="Courier New" w:cs="Courier New"/>
          <w:sz w:val="18"/>
          <w:szCs w:val="18"/>
          <w:rtl w:val="0"/>
        </w:rPr>
        <w:t xml:space="preserve">        )</w:t>
      </w:r>
    </w:p>
    <w:p w14:paraId="0000009C">
      <w:pPr>
        <w:tabs>
          <w:tab w:val="left" w:pos="427"/>
        </w:tabs>
        <w:ind w:left="720" w:right="55" w:firstLine="0"/>
        <w:jc w:val="left"/>
        <w:rPr>
          <w:rFonts w:ascii="Courier New" w:hAnsi="Courier New" w:eastAsia="Courier New" w:cs="Courier New"/>
          <w:sz w:val="18"/>
          <w:szCs w:val="18"/>
        </w:rPr>
      </w:pPr>
      <w:r>
        <w:rPr>
          <w:rFonts w:ascii="Courier New" w:hAnsi="Courier New" w:eastAsia="Courier New" w:cs="Courier New"/>
          <w:sz w:val="18"/>
          <w:szCs w:val="18"/>
          <w:rtl w:val="0"/>
        </w:rPr>
        <w:t xml:space="preserve">      )</w:t>
      </w:r>
    </w:p>
    <w:p w14:paraId="0000009D">
      <w:pPr>
        <w:tabs>
          <w:tab w:val="left" w:pos="427"/>
        </w:tabs>
        <w:ind w:left="720" w:right="55" w:firstLine="0"/>
        <w:jc w:val="left"/>
        <w:rPr>
          <w:rFonts w:ascii="Courier New" w:hAnsi="Courier New" w:eastAsia="Courier New" w:cs="Courier New"/>
          <w:sz w:val="18"/>
          <w:szCs w:val="18"/>
        </w:rPr>
      </w:pPr>
      <w:r>
        <w:rPr>
          <w:rFonts w:ascii="Courier New" w:hAnsi="Courier New" w:eastAsia="Courier New" w:cs="Courier New"/>
          <w:sz w:val="18"/>
          <w:szCs w:val="18"/>
          <w:rtl w:val="0"/>
        </w:rPr>
        <w:t xml:space="preserve">    )</w:t>
      </w:r>
    </w:p>
    <w:p w14:paraId="0000009E">
      <w:pPr>
        <w:tabs>
          <w:tab w:val="left" w:pos="427"/>
        </w:tabs>
        <w:ind w:left="720" w:right="55" w:firstLine="0"/>
        <w:jc w:val="left"/>
        <w:rPr>
          <w:rFonts w:ascii="Courier New" w:hAnsi="Courier New" w:eastAsia="Courier New" w:cs="Courier New"/>
          <w:sz w:val="18"/>
          <w:szCs w:val="18"/>
        </w:rPr>
      </w:pPr>
      <w:r>
        <w:rPr>
          <w:rFonts w:ascii="Courier New" w:hAnsi="Courier New" w:eastAsia="Courier New" w:cs="Courier New"/>
          <w:sz w:val="18"/>
          <w:szCs w:val="18"/>
          <w:rtl w:val="0"/>
        </w:rPr>
        <w:t xml:space="preserve">    (ln_f): LayerNorm((768,), eps=1e-05, elementwise_affine=True)</w:t>
      </w:r>
    </w:p>
    <w:p w14:paraId="0000009F">
      <w:pPr>
        <w:tabs>
          <w:tab w:val="left" w:pos="427"/>
        </w:tabs>
        <w:ind w:left="720" w:right="55" w:firstLine="0"/>
        <w:jc w:val="left"/>
        <w:rPr>
          <w:rFonts w:ascii="Courier New" w:hAnsi="Courier New" w:eastAsia="Courier New" w:cs="Courier New"/>
          <w:sz w:val="18"/>
          <w:szCs w:val="18"/>
        </w:rPr>
      </w:pPr>
      <w:r>
        <w:rPr>
          <w:rFonts w:ascii="Courier New" w:hAnsi="Courier New" w:eastAsia="Courier New" w:cs="Courier New"/>
          <w:sz w:val="18"/>
          <w:szCs w:val="18"/>
          <w:rtl w:val="0"/>
        </w:rPr>
        <w:t xml:space="preserve">  )</w:t>
      </w:r>
    </w:p>
    <w:p w14:paraId="000000A0">
      <w:pPr>
        <w:tabs>
          <w:tab w:val="left" w:pos="427"/>
        </w:tabs>
        <w:ind w:left="720" w:right="55" w:firstLine="0"/>
        <w:jc w:val="left"/>
        <w:rPr>
          <w:rFonts w:ascii="Courier New" w:hAnsi="Courier New" w:eastAsia="Courier New" w:cs="Courier New"/>
          <w:sz w:val="18"/>
          <w:szCs w:val="18"/>
        </w:rPr>
      </w:pPr>
      <w:r>
        <w:rPr>
          <w:rFonts w:ascii="Courier New" w:hAnsi="Courier New" w:eastAsia="Courier New" w:cs="Courier New"/>
          <w:sz w:val="18"/>
          <w:szCs w:val="18"/>
          <w:rtl w:val="0"/>
        </w:rPr>
        <w:t xml:space="preserve">  (lm_head): Linear(in_features=768, out_features=50257, bias=False)</w:t>
      </w:r>
    </w:p>
    <w:p w14:paraId="000000A1">
      <w:pPr>
        <w:tabs>
          <w:tab w:val="left" w:pos="427"/>
        </w:tabs>
        <w:ind w:left="720" w:right="55" w:firstLine="0"/>
        <w:jc w:val="left"/>
        <w:rPr>
          <w:rFonts w:ascii="Courier New" w:hAnsi="Courier New" w:eastAsia="Courier New" w:cs="Courier New"/>
          <w:sz w:val="18"/>
          <w:szCs w:val="18"/>
          <w:rtl w:val="0"/>
        </w:rPr>
      </w:pPr>
      <w:r>
        <w:rPr>
          <w:rFonts w:ascii="Courier New" w:hAnsi="Courier New" w:eastAsia="Courier New" w:cs="Courier New"/>
          <w:sz w:val="18"/>
          <w:szCs w:val="18"/>
          <w:rtl w:val="0"/>
        </w:rPr>
        <w:t>)</w:t>
      </w:r>
    </w:p>
    <w:p w14:paraId="484EB32F">
      <w:pPr>
        <w:tabs>
          <w:tab w:val="left" w:pos="427"/>
        </w:tabs>
        <w:ind w:left="720" w:right="55" w:firstLine="0"/>
        <w:jc w:val="left"/>
        <w:rPr>
          <w:rFonts w:ascii="Courier New" w:hAnsi="Courier New" w:eastAsia="Courier New" w:cs="Courier New"/>
          <w:sz w:val="18"/>
          <w:szCs w:val="18"/>
          <w:rtl w:val="0"/>
        </w:rPr>
      </w:pPr>
    </w:p>
    <w:p w14:paraId="4B540AD4">
      <w:pPr>
        <w:keepNext w:val="0"/>
        <w:keepLines w:val="0"/>
        <w:widowControl/>
        <w:suppressLineNumbers w:val="0"/>
        <w:shd w:val="clear" w:fill="1F1F1F"/>
        <w:spacing w:line="228" w:lineRule="atLeast"/>
        <w:jc w:val="left"/>
        <w:rPr>
          <w:rFonts w:hint="default" w:ascii="Consolas" w:hAnsi="Consolas" w:eastAsia="Consolas" w:cs="Consolas"/>
          <w:b w:val="0"/>
          <w:bCs w:val="0"/>
          <w:color w:val="CE9178"/>
          <w:kern w:val="0"/>
          <w:sz w:val="16"/>
          <w:szCs w:val="16"/>
          <w:shd w:val="clear" w:fill="1F1F1F"/>
          <w:lang w:val="en-US" w:eastAsia="zh-CN" w:bidi="ar"/>
        </w:rPr>
      </w:pPr>
      <w:r>
        <w:rPr>
          <w:rFonts w:hint="default" w:ascii="Courier New" w:hAnsi="Courier New" w:eastAsia="Courier New" w:cs="Courier New"/>
          <w:sz w:val="18"/>
          <w:szCs w:val="18"/>
          <w:rtl w:val="0"/>
          <w:lang w:val="en-US"/>
        </w:rPr>
        <w:t>PRE FINE TUNING:</w:t>
      </w:r>
      <w:r>
        <w:rPr>
          <w:rFonts w:hint="default" w:ascii="Courier New" w:hAnsi="Courier New" w:eastAsia="Courier New" w:cs="Courier New"/>
          <w:sz w:val="18"/>
          <w:szCs w:val="18"/>
          <w:rtl w:val="0"/>
          <w:lang w:val="en-US"/>
        </w:rPr>
        <w:br w:type="textWrapping"/>
      </w:r>
      <w:r>
        <w:rPr>
          <w:rFonts w:hint="default" w:ascii="Courier New" w:hAnsi="Courier New" w:eastAsia="Courier New" w:cs="Courier New"/>
          <w:sz w:val="18"/>
          <w:szCs w:val="18"/>
          <w:rtl w:val="0"/>
          <w:lang w:val="en-US"/>
        </w:rPr>
        <w:br w:type="textWrapping"/>
      </w:r>
      <w:r>
        <w:rPr>
          <w:rFonts w:hint="default" w:ascii="Consolas" w:hAnsi="Consolas" w:eastAsia="Consolas" w:cs="Consolas"/>
          <w:b w:val="0"/>
          <w:bCs w:val="0"/>
          <w:color w:val="9CDCFE"/>
          <w:kern w:val="0"/>
          <w:sz w:val="16"/>
          <w:szCs w:val="16"/>
          <w:shd w:val="clear" w:fill="1F1F1F"/>
          <w:lang w:val="en-US" w:eastAsia="zh-CN" w:bidi="ar"/>
        </w:rPr>
        <w:t>input_text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"The future of artificial intelligence is"</w:t>
      </w:r>
    </w:p>
    <w:p w14:paraId="6B36AE60">
      <w:pPr>
        <w:keepNext w:val="0"/>
        <w:keepLines w:val="0"/>
        <w:widowControl/>
        <w:suppressLineNumbers w:val="0"/>
        <w:shd w:val="clear" w:fill="1F1F1F"/>
        <w:spacing w:line="228" w:lineRule="atLeast"/>
        <w:jc w:val="left"/>
        <w:rPr>
          <w:rFonts w:hint="default" w:ascii="Consolas" w:hAnsi="Consolas" w:eastAsia="Consolas" w:cs="Consolas"/>
          <w:b w:val="0"/>
          <w:bCs w:val="0"/>
          <w:color w:val="CE9178"/>
          <w:kern w:val="0"/>
          <w:sz w:val="16"/>
          <w:szCs w:val="16"/>
          <w:shd w:val="clear" w:fill="1F1F1F"/>
          <w:lang w:val="en-US" w:eastAsia="zh-CN" w:bidi="ar"/>
        </w:rPr>
      </w:pPr>
    </w:p>
    <w:p w14:paraId="30A4BFE9">
      <w:pPr>
        <w:keepNext w:val="0"/>
        <w:keepLines w:val="0"/>
        <w:widowControl/>
        <w:suppressLineNumbers w:val="0"/>
        <w:shd w:val="clear" w:fill="1F1F1F"/>
        <w:spacing w:line="228" w:lineRule="atLeast"/>
        <w:jc w:val="left"/>
        <w:rPr>
          <w:rFonts w:ascii="Consolas" w:hAnsi="Consolas" w:eastAsia="Consolas" w:cs="Consolas"/>
          <w:i w:val="0"/>
          <w:iCs w:val="0"/>
          <w:caps w:val="0"/>
          <w:color w:val="CCCCCC"/>
          <w:spacing w:val="0"/>
          <w:sz w:val="16"/>
          <w:szCs w:val="16"/>
        </w:rPr>
      </w:pPr>
      <w:r>
        <w:rPr>
          <w:rFonts w:hint="default" w:ascii="Consolas" w:hAnsi="Consolas" w:eastAsia="Consolas" w:cs="Consolas"/>
          <w:b w:val="0"/>
          <w:bCs w:val="0"/>
          <w:color w:val="CE9178"/>
          <w:kern w:val="0"/>
          <w:sz w:val="16"/>
          <w:szCs w:val="16"/>
          <w:shd w:val="clear" w:fill="1F1F1F"/>
          <w:lang w:val="en-US" w:eastAsia="zh-CN" w:bidi="ar"/>
        </w:rPr>
        <w:t>Output :</w:t>
      </w:r>
      <w:r>
        <w:rPr>
          <w:rFonts w:hint="default" w:ascii="Consolas" w:hAnsi="Consolas" w:eastAsia="Consolas" w:cs="Consolas"/>
          <w:b w:val="0"/>
          <w:bCs w:val="0"/>
          <w:color w:val="CE9178"/>
          <w:kern w:val="0"/>
          <w:sz w:val="16"/>
          <w:szCs w:val="16"/>
          <w:shd w:val="clear" w:fill="1F1F1F"/>
          <w:lang w:val="en-US" w:eastAsia="zh-CN" w:bidi="ar"/>
        </w:rPr>
        <w:br w:type="textWrapping"/>
      </w:r>
      <w:r>
        <w:rPr>
          <w:rFonts w:hint="default" w:ascii="Consolas" w:hAnsi="Consolas" w:eastAsia="Consolas" w:cs="Consolas"/>
          <w:b w:val="0"/>
          <w:bCs w:val="0"/>
          <w:color w:val="CE9178"/>
          <w:kern w:val="0"/>
          <w:sz w:val="16"/>
          <w:szCs w:val="16"/>
          <w:shd w:val="clear" w:fill="1F1F1F"/>
          <w:lang w:val="en-US" w:eastAsia="zh-CN" w:bidi="ar"/>
        </w:rPr>
        <w:br w:type="textWrapping"/>
      </w:r>
      <w:r>
        <w:rPr>
          <w:rFonts w:ascii="Consolas" w:hAnsi="Consolas" w:eastAsia="Consolas" w:cs="Consolas"/>
          <w:i w:val="0"/>
          <w:iCs w:val="0"/>
          <w:caps w:val="0"/>
          <w:color w:val="CCCCCC"/>
          <w:spacing w:val="0"/>
          <w:sz w:val="16"/>
          <w:szCs w:val="16"/>
        </w:rPr>
        <w:t xml:space="preserve">Before Fine-Tuning: The future of artificial intelligence is still beset by the question of how and when humans will use artificial intelligence . AI organizations , by definition , are self @-@ sufficient . They simply do not know when the </w:t>
      </w:r>
    </w:p>
    <w:p w14:paraId="769F1F2C">
      <w:pPr>
        <w:keepNext w:val="0"/>
        <w:keepLines w:val="0"/>
        <w:widowControl/>
        <w:suppressLineNumbers w:val="0"/>
        <w:shd w:val="clear" w:fill="1F1F1F"/>
        <w:spacing w:line="228" w:lineRule="atLeast"/>
        <w:jc w:val="left"/>
        <w:rPr>
          <w:rFonts w:ascii="Consolas" w:hAnsi="Consolas" w:eastAsia="Consolas" w:cs="Consolas"/>
          <w:i w:val="0"/>
          <w:iCs w:val="0"/>
          <w:caps w:val="0"/>
          <w:color w:val="CCCCCC"/>
          <w:spacing w:val="0"/>
          <w:sz w:val="16"/>
          <w:szCs w:val="16"/>
        </w:rPr>
      </w:pPr>
    </w:p>
    <w:p w14:paraId="4FD75A2A">
      <w:pPr>
        <w:keepNext w:val="0"/>
        <w:keepLines w:val="0"/>
        <w:widowControl/>
        <w:suppressLineNumbers w:val="0"/>
        <w:shd w:val="clear" w:fill="1F1F1F"/>
        <w:spacing w:line="228" w:lineRule="atLeast"/>
        <w:jc w:val="left"/>
        <w:rPr>
          <w:rFonts w:ascii="Consolas" w:hAnsi="Consolas" w:eastAsia="Consolas" w:cs="Consolas"/>
          <w:i w:val="0"/>
          <w:iCs w:val="0"/>
          <w:caps w:val="0"/>
          <w:color w:val="CCCCCC"/>
          <w:spacing w:val="0"/>
          <w:sz w:val="16"/>
          <w:szCs w:val="16"/>
        </w:rPr>
      </w:pPr>
    </w:p>
    <w:p w14:paraId="501DB93D">
      <w:pPr>
        <w:keepNext w:val="0"/>
        <w:keepLines w:val="0"/>
        <w:widowControl/>
        <w:suppressLineNumbers w:val="0"/>
        <w:shd w:val="clear" w:fill="1F1F1F"/>
        <w:spacing w:line="228" w:lineRule="atLeast"/>
        <w:jc w:val="left"/>
        <w:rPr>
          <w:rFonts w:hint="default" w:ascii="Consolas" w:hAnsi="Consolas" w:eastAsia="Consolas" w:cs="Consolas"/>
          <w:b w:val="0"/>
          <w:bCs w:val="0"/>
          <w:color w:val="CE9178"/>
          <w:kern w:val="0"/>
          <w:sz w:val="16"/>
          <w:szCs w:val="16"/>
          <w:shd w:val="clear" w:fill="1F1F1F"/>
          <w:lang w:val="en-US" w:eastAsia="zh-CN" w:bidi="ar"/>
        </w:rPr>
      </w:pPr>
      <w:r>
        <w:rPr>
          <w:rFonts w:ascii="Consolas" w:hAnsi="Consolas" w:eastAsia="Consolas" w:cs="Consolas"/>
          <w:i w:val="0"/>
          <w:iCs w:val="0"/>
          <w:caps w:val="0"/>
          <w:color w:val="CCCCCC"/>
          <w:spacing w:val="0"/>
          <w:sz w:val="16"/>
          <w:szCs w:val="16"/>
        </w:rPr>
        <w:t>human level of intelligence has reached its limit</w:t>
      </w:r>
    </w:p>
    <w:p w14:paraId="4EED955E">
      <w:pPr>
        <w:tabs>
          <w:tab w:val="left" w:pos="427"/>
        </w:tabs>
        <w:ind w:left="720" w:right="55" w:firstLine="0"/>
        <w:jc w:val="left"/>
        <w:rPr>
          <w:rFonts w:hint="default" w:ascii="Courier New" w:hAnsi="Courier New" w:eastAsia="Courier New" w:cs="Courier New"/>
          <w:sz w:val="18"/>
          <w:szCs w:val="18"/>
          <w:rtl w:val="0"/>
          <w:lang w:val="en-US"/>
        </w:rPr>
      </w:pPr>
    </w:p>
    <w:p w14:paraId="000000A2">
      <w:pPr>
        <w:tabs>
          <w:tab w:val="left" w:pos="427"/>
        </w:tabs>
        <w:ind w:left="720" w:right="55" w:firstLine="0"/>
        <w:jc w:val="left"/>
        <w:rPr>
          <w:rFonts w:ascii="Courier New" w:hAnsi="Courier New" w:eastAsia="Courier New" w:cs="Courier New"/>
          <w:sz w:val="18"/>
          <w:szCs w:val="18"/>
        </w:rPr>
      </w:pPr>
    </w:p>
    <w:p w14:paraId="173273D3">
      <w:pPr>
        <w:tabs>
          <w:tab w:val="left" w:pos="427"/>
        </w:tabs>
        <w:ind w:left="720" w:right="55" w:firstLine="0"/>
        <w:jc w:val="left"/>
        <w:rPr>
          <w:rFonts w:hint="default" w:ascii="Courier New" w:hAnsi="Courier New" w:eastAsia="Courier New" w:cs="Courier New"/>
          <w:sz w:val="18"/>
          <w:szCs w:val="18"/>
          <w:rtl w:val="0"/>
          <w:lang w:val="en-US"/>
        </w:rPr>
      </w:pPr>
    </w:p>
    <w:p w14:paraId="000000A3">
      <w:pPr>
        <w:tabs>
          <w:tab w:val="left" w:pos="427"/>
        </w:tabs>
        <w:ind w:left="720" w:right="55" w:firstLine="0"/>
        <w:jc w:val="left"/>
        <w:rPr>
          <w:rFonts w:ascii="Courier New" w:hAnsi="Courier New" w:eastAsia="Courier New" w:cs="Courier New"/>
          <w:sz w:val="18"/>
          <w:szCs w:val="18"/>
        </w:rPr>
      </w:pPr>
      <w:r>
        <w:rPr>
          <w:rFonts w:hint="default" w:ascii="Courier New" w:hAnsi="Courier New" w:eastAsia="Courier New" w:cs="Courier New"/>
          <w:sz w:val="18"/>
          <w:szCs w:val="18"/>
          <w:rtl w:val="0"/>
          <w:lang w:val="en-US"/>
        </w:rPr>
        <w:t xml:space="preserve">Eg: 1 </w:t>
      </w:r>
      <w:r>
        <w:rPr>
          <w:rFonts w:ascii="Courier New" w:hAnsi="Courier New" w:eastAsia="Courier New" w:cs="Courier New"/>
          <w:sz w:val="18"/>
          <w:szCs w:val="18"/>
          <w:rtl w:val="0"/>
        </w:rPr>
        <w:t>Generated text:  In today's news, a significant event occurred where people began to have an opinion about the importance of an effective policy in a country that is not in war.</w:t>
      </w:r>
    </w:p>
    <w:p w14:paraId="000000A4">
      <w:pPr>
        <w:tabs>
          <w:tab w:val="left" w:pos="427"/>
        </w:tabs>
        <w:ind w:left="720" w:right="55" w:firstLine="0"/>
        <w:jc w:val="left"/>
        <w:rPr>
          <w:rFonts w:ascii="Courier New" w:hAnsi="Courier New" w:eastAsia="Courier New" w:cs="Courier New"/>
          <w:sz w:val="18"/>
          <w:szCs w:val="18"/>
        </w:rPr>
      </w:pPr>
    </w:p>
    <w:p w14:paraId="000000A5">
      <w:pPr>
        <w:tabs>
          <w:tab w:val="left" w:pos="427"/>
        </w:tabs>
        <w:ind w:left="720" w:right="55" w:firstLine="0"/>
        <w:jc w:val="left"/>
        <w:rPr>
          <w:rFonts w:ascii="Courier New" w:hAnsi="Courier New" w:eastAsia="Courier New" w:cs="Courier New"/>
          <w:sz w:val="18"/>
          <w:szCs w:val="18"/>
        </w:rPr>
      </w:pPr>
      <w:r>
        <w:rPr>
          <w:rFonts w:ascii="Courier New" w:hAnsi="Courier New" w:eastAsia="Courier New" w:cs="Courier New"/>
          <w:sz w:val="18"/>
          <w:szCs w:val="18"/>
          <w:rtl w:val="0"/>
        </w:rPr>
        <w:t>On Sept. 7, President Obama called a meeting of Congress to discuss ways to</w:t>
      </w:r>
    </w:p>
    <w:p w14:paraId="000000A6">
      <w:pPr>
        <w:tabs>
          <w:tab w:val="left" w:pos="427"/>
        </w:tabs>
        <w:ind w:left="720" w:right="55" w:firstLine="0"/>
        <w:jc w:val="left"/>
        <w:rPr>
          <w:rFonts w:ascii="Courier New" w:hAnsi="Courier New" w:eastAsia="Courier New" w:cs="Courier New"/>
          <w:sz w:val="18"/>
          <w:szCs w:val="18"/>
        </w:rPr>
      </w:pPr>
    </w:p>
    <w:p w14:paraId="000000A7">
      <w:pPr>
        <w:tabs>
          <w:tab w:val="left" w:pos="427"/>
        </w:tabs>
        <w:ind w:left="720" w:right="55" w:firstLine="0"/>
        <w:jc w:val="left"/>
        <w:rPr>
          <w:rFonts w:ascii="Courier New" w:hAnsi="Courier New" w:eastAsia="Courier New" w:cs="Courier New"/>
          <w:sz w:val="18"/>
          <w:szCs w:val="18"/>
        </w:rPr>
      </w:pPr>
      <w:r>
        <w:rPr>
          <w:rFonts w:ascii="Courier New" w:hAnsi="Courier New" w:eastAsia="Courier New" w:cs="Courier New"/>
          <w:sz w:val="18"/>
          <w:szCs w:val="18"/>
          <w:rtl w:val="0"/>
        </w:rPr>
        <w:t>Perplexity:  3505.6536162567</w:t>
      </w:r>
    </w:p>
    <w:p w14:paraId="000000A8">
      <w:pPr>
        <w:tabs>
          <w:tab w:val="left" w:pos="427"/>
        </w:tabs>
        <w:ind w:left="720" w:right="55" w:firstLine="0"/>
        <w:jc w:val="left"/>
        <w:rPr>
          <w:rFonts w:ascii="Courier New" w:hAnsi="Courier New" w:eastAsia="Courier New" w:cs="Courier New"/>
          <w:sz w:val="18"/>
          <w:szCs w:val="18"/>
        </w:rPr>
      </w:pPr>
    </w:p>
    <w:p w14:paraId="000000A9">
      <w:pPr>
        <w:tabs>
          <w:tab w:val="left" w:pos="427"/>
        </w:tabs>
        <w:ind w:left="720" w:right="55" w:firstLine="0"/>
        <w:jc w:val="left"/>
        <w:rPr>
          <w:rFonts w:ascii="Courier New" w:hAnsi="Courier New" w:eastAsia="Courier New" w:cs="Courier New"/>
          <w:sz w:val="18"/>
          <w:szCs w:val="18"/>
        </w:rPr>
      </w:pPr>
      <w:r>
        <w:rPr>
          <w:rFonts w:hint="default" w:ascii="Courier New" w:hAnsi="Courier New" w:eastAsia="Courier New" w:cs="Courier New"/>
          <w:sz w:val="18"/>
          <w:szCs w:val="18"/>
          <w:rtl w:val="0"/>
          <w:lang w:val="en-US"/>
        </w:rPr>
        <w:t xml:space="preserve">Eg :2 </w:t>
      </w:r>
      <w:r>
        <w:rPr>
          <w:rFonts w:ascii="Courier New" w:hAnsi="Courier New" w:eastAsia="Courier New" w:cs="Courier New"/>
          <w:sz w:val="18"/>
          <w:szCs w:val="18"/>
          <w:rtl w:val="0"/>
        </w:rPr>
        <w:t>Generated text:  In today's news, a significant event occurred where the United States had been involved in a chemical attack on the Syrian town of Khan Shaykhun. The US government has said that the chemical attack was launched from Syria, not Iraq, which is believed to have carried out the attack.</w:t>
      </w:r>
    </w:p>
    <w:p w14:paraId="000000AA">
      <w:pPr>
        <w:tabs>
          <w:tab w:val="left" w:pos="427"/>
        </w:tabs>
        <w:ind w:left="720" w:right="55" w:firstLine="0"/>
        <w:jc w:val="left"/>
        <w:rPr>
          <w:rFonts w:ascii="Courier New" w:hAnsi="Courier New" w:eastAsia="Courier New" w:cs="Courier New"/>
          <w:sz w:val="18"/>
          <w:szCs w:val="18"/>
        </w:rPr>
      </w:pPr>
    </w:p>
    <w:p w14:paraId="000000AB">
      <w:pPr>
        <w:tabs>
          <w:tab w:val="left" w:pos="427"/>
        </w:tabs>
        <w:ind w:left="720" w:right="55" w:firstLine="0"/>
        <w:jc w:val="left"/>
        <w:rPr>
          <w:rFonts w:ascii="Courier New" w:hAnsi="Courier New" w:eastAsia="Courier New" w:cs="Courier New"/>
          <w:sz w:val="18"/>
          <w:szCs w:val="18"/>
        </w:rPr>
      </w:pPr>
      <w:r>
        <w:rPr>
          <w:rFonts w:ascii="Courier New" w:hAnsi="Courier New" w:eastAsia="Courier New" w:cs="Courier New"/>
          <w:sz w:val="18"/>
          <w:szCs w:val="18"/>
          <w:rtl w:val="0"/>
        </w:rPr>
        <w:t>The US-led coalition's "black helicopters" were ordered to assist the Syrian government in the fight against the Islamic State in Iraq and the Levant (ISIL), the United States and its allies said.</w:t>
      </w:r>
    </w:p>
    <w:p w14:paraId="000000AC">
      <w:pPr>
        <w:tabs>
          <w:tab w:val="left" w:pos="427"/>
        </w:tabs>
        <w:ind w:left="720" w:right="55" w:firstLine="0"/>
        <w:jc w:val="left"/>
        <w:rPr>
          <w:rFonts w:ascii="Courier New" w:hAnsi="Courier New" w:eastAsia="Courier New" w:cs="Courier New"/>
          <w:sz w:val="18"/>
          <w:szCs w:val="18"/>
        </w:rPr>
      </w:pPr>
    </w:p>
    <w:p w14:paraId="000000AD">
      <w:pPr>
        <w:tabs>
          <w:tab w:val="left" w:pos="427"/>
        </w:tabs>
        <w:ind w:left="720" w:right="55" w:firstLine="0"/>
        <w:jc w:val="left"/>
        <w:rPr>
          <w:rFonts w:ascii="Courier New" w:hAnsi="Courier New" w:eastAsia="Courier New" w:cs="Courier New"/>
          <w:sz w:val="18"/>
          <w:szCs w:val="18"/>
        </w:rPr>
      </w:pPr>
      <w:r>
        <w:rPr>
          <w:rFonts w:hint="default" w:ascii="Courier New" w:hAnsi="Courier New" w:eastAsia="Courier New" w:cs="Courier New"/>
          <w:sz w:val="18"/>
          <w:szCs w:val="18"/>
          <w:rtl w:val="0"/>
          <w:lang w:val="en-US"/>
        </w:rPr>
        <w:t xml:space="preserve">Eg: 3 </w:t>
      </w:r>
      <w:r>
        <w:rPr>
          <w:rFonts w:ascii="Courier New" w:hAnsi="Courier New" w:eastAsia="Courier New" w:cs="Courier New"/>
          <w:sz w:val="18"/>
          <w:szCs w:val="18"/>
          <w:rtl w:val="0"/>
        </w:rPr>
        <w:t>Generated text:  In a distant future, a new peace treaty was signed between the nations of Mars and Earth. The treaty aimed to secure the protection of the planet from all known forms of warfare by establishing a peaceful planet-wide peace treaty, but only the nations could agree to a peace treaty for the next 20 years. With a world divided between the powers, there was little opportunity for peaceful coexistence.</w:t>
      </w:r>
    </w:p>
    <w:p w14:paraId="000000AE">
      <w:pPr>
        <w:tabs>
          <w:tab w:val="left" w:pos="427"/>
        </w:tabs>
        <w:ind w:left="720" w:right="55" w:firstLine="0"/>
        <w:jc w:val="left"/>
        <w:rPr>
          <w:rFonts w:ascii="Courier New" w:hAnsi="Courier New" w:eastAsia="Courier New" w:cs="Courier New"/>
          <w:sz w:val="18"/>
          <w:szCs w:val="18"/>
        </w:rPr>
      </w:pPr>
    </w:p>
    <w:p w14:paraId="000000AF">
      <w:pPr>
        <w:tabs>
          <w:tab w:val="left" w:pos="427"/>
        </w:tabs>
        <w:ind w:left="720" w:right="55" w:firstLine="0"/>
        <w:jc w:val="left"/>
        <w:rPr>
          <w:rFonts w:ascii="Courier New" w:hAnsi="Courier New" w:eastAsia="Courier New" w:cs="Courier New"/>
          <w:sz w:val="18"/>
          <w:szCs w:val="18"/>
        </w:rPr>
      </w:pPr>
      <w:r>
        <w:rPr>
          <w:rFonts w:ascii="Courier New" w:hAnsi="Courier New" w:eastAsia="Courier New" w:cs="Courier New"/>
          <w:sz w:val="18"/>
          <w:szCs w:val="18"/>
          <w:rtl w:val="0"/>
        </w:rPr>
        <w:t>However, with the cooperation of a handful of powerful nations and two major empires, the two major powers</w:t>
      </w:r>
    </w:p>
    <w:p w14:paraId="000000B0">
      <w:pPr>
        <w:tabs>
          <w:tab w:val="left" w:pos="427"/>
        </w:tabs>
        <w:ind w:left="720" w:right="55" w:firstLine="0"/>
        <w:jc w:val="left"/>
        <w:rPr>
          <w:rFonts w:ascii="Courier New" w:hAnsi="Courier New" w:eastAsia="Courier New" w:cs="Courier New"/>
          <w:sz w:val="18"/>
          <w:szCs w:val="18"/>
        </w:rPr>
      </w:pPr>
    </w:p>
    <w:p w14:paraId="000000B1">
      <w:pPr>
        <w:tabs>
          <w:tab w:val="left" w:pos="427"/>
        </w:tabs>
        <w:ind w:left="720" w:right="55" w:firstLine="0"/>
        <w:jc w:val="left"/>
        <w:rPr>
          <w:rFonts w:ascii="Courier New" w:hAnsi="Courier New" w:eastAsia="Courier New" w:cs="Courier New"/>
          <w:sz w:val="18"/>
          <w:szCs w:val="18"/>
          <w:rtl w:val="0"/>
        </w:rPr>
      </w:pPr>
      <w:r>
        <w:rPr>
          <w:rFonts w:hint="default" w:ascii="Courier New" w:hAnsi="Courier New" w:eastAsia="Courier New" w:cs="Courier New"/>
          <w:sz w:val="18"/>
          <w:szCs w:val="18"/>
          <w:rtl w:val="0"/>
          <w:lang w:val="en-US"/>
        </w:rPr>
        <w:t xml:space="preserve">Eg:4 </w:t>
      </w:r>
      <w:r>
        <w:rPr>
          <w:rFonts w:ascii="Courier New" w:hAnsi="Courier New" w:eastAsia="Courier New" w:cs="Courier New"/>
          <w:sz w:val="18"/>
          <w:szCs w:val="18"/>
          <w:rtl w:val="0"/>
        </w:rPr>
        <w:t>Generated text:  In a distant future, after the Mars-Earth peace treaty was signed, a young diplomat named Sarah discovered a secret plot that could shatter the peace. The plot involved the use of the U.S. military to infiltrate an ancient civilization's planet-building complex, the Mabuk, through a series of experiments, and take control of a human-run space station known as the S-4-S Enterprise. As the U.S. military began to discover more about her, Sarah decided</w:t>
      </w:r>
    </w:p>
    <w:p w14:paraId="2025EB54">
      <w:pPr>
        <w:tabs>
          <w:tab w:val="left" w:pos="427"/>
        </w:tabs>
        <w:ind w:left="720" w:right="55" w:firstLine="0"/>
        <w:jc w:val="left"/>
        <w:rPr>
          <w:rFonts w:ascii="Courier New" w:hAnsi="Courier New" w:eastAsia="Courier New" w:cs="Courier New"/>
          <w:sz w:val="18"/>
          <w:szCs w:val="18"/>
          <w:rtl w:val="0"/>
        </w:rPr>
      </w:pPr>
    </w:p>
    <w:p w14:paraId="25FEA226">
      <w:pPr>
        <w:tabs>
          <w:tab w:val="left" w:pos="427"/>
        </w:tabs>
        <w:ind w:left="720" w:right="55" w:firstLine="0"/>
        <w:jc w:val="left"/>
        <w:rPr>
          <w:rFonts w:ascii="Courier New" w:hAnsi="Courier New" w:eastAsia="Courier New" w:cs="Courier New"/>
          <w:sz w:val="18"/>
          <w:szCs w:val="18"/>
          <w:rtl w:val="0"/>
        </w:rPr>
      </w:pPr>
    </w:p>
    <w:p w14:paraId="5E457DC6">
      <w:pPr>
        <w:tabs>
          <w:tab w:val="left" w:pos="427"/>
        </w:tabs>
        <w:ind w:left="720" w:right="55" w:firstLine="0"/>
        <w:jc w:val="left"/>
        <w:rPr>
          <w:rFonts w:ascii="Courier New" w:hAnsi="Courier New" w:eastAsia="Courier New" w:cs="Courier New"/>
          <w:sz w:val="18"/>
          <w:szCs w:val="18"/>
          <w:rtl w:val="0"/>
        </w:rPr>
      </w:pPr>
    </w:p>
    <w:p w14:paraId="52AE6175">
      <w:pPr>
        <w:tabs>
          <w:tab w:val="left" w:pos="427"/>
        </w:tabs>
        <w:ind w:left="720" w:right="55" w:firstLine="0"/>
        <w:jc w:val="left"/>
        <w:rPr>
          <w:rFonts w:hint="default" w:ascii="Courier New" w:hAnsi="Courier New" w:eastAsia="Courier New" w:cs="Courier New"/>
          <w:sz w:val="18"/>
          <w:szCs w:val="18"/>
          <w:rtl w:val="0"/>
          <w:lang w:val="en-US"/>
        </w:rPr>
      </w:pPr>
      <w:r>
        <w:rPr>
          <w:rFonts w:hint="default" w:ascii="Courier New" w:hAnsi="Courier New" w:eastAsia="Courier New" w:cs="Courier New"/>
          <w:sz w:val="18"/>
          <w:szCs w:val="18"/>
          <w:rtl w:val="0"/>
          <w:lang w:val="en-US"/>
        </w:rPr>
        <w:t>POST FINE TUNING :</w:t>
      </w:r>
    </w:p>
    <w:p w14:paraId="78AD23E3">
      <w:pPr>
        <w:tabs>
          <w:tab w:val="left" w:pos="427"/>
        </w:tabs>
        <w:ind w:left="720" w:right="55" w:firstLine="0"/>
        <w:jc w:val="left"/>
        <w:rPr>
          <w:rFonts w:hint="default" w:ascii="Courier New" w:hAnsi="Courier New" w:eastAsia="Courier New" w:cs="Courier New"/>
          <w:sz w:val="18"/>
          <w:szCs w:val="18"/>
          <w:rtl w:val="0"/>
          <w:lang w:val="en-US"/>
        </w:rPr>
      </w:pPr>
    </w:p>
    <w:p w14:paraId="31F4B9F0">
      <w:pPr>
        <w:tabs>
          <w:tab w:val="left" w:pos="427"/>
        </w:tabs>
        <w:ind w:left="720" w:right="55" w:firstLine="0"/>
        <w:jc w:val="left"/>
        <w:rPr>
          <w:rFonts w:ascii="Courier New" w:hAnsi="Courier New" w:eastAsia="Courier New" w:cs="Courier New"/>
          <w:sz w:val="18"/>
          <w:szCs w:val="18"/>
          <w:rtl w:val="0"/>
        </w:rPr>
      </w:pPr>
    </w:p>
    <w:p w14:paraId="5CA11777">
      <w:pPr>
        <w:keepNext w:val="0"/>
        <w:keepLines w:val="0"/>
        <w:widowControl/>
        <w:suppressLineNumbers w:val="0"/>
        <w:shd w:val="clear" w:fill="1F1F1F"/>
        <w:spacing w:line="228" w:lineRule="atLeast"/>
        <w:jc w:val="left"/>
        <w:rPr>
          <w:rFonts w:ascii="Consolas" w:hAnsi="Consolas" w:eastAsia="Consolas" w:cs="Consolas"/>
          <w:b w:val="0"/>
          <w:bCs w:val="0"/>
          <w:color w:val="CCCCCC"/>
          <w:sz w:val="16"/>
          <w:szCs w:val="16"/>
        </w:rPr>
      </w:pPr>
      <w:r>
        <w:rPr>
          <w:rFonts w:hint="default" w:ascii="Courier New" w:hAnsi="Courier New" w:eastAsia="Courier New" w:cs="Courier New"/>
          <w:sz w:val="18"/>
          <w:szCs w:val="18"/>
          <w:rtl w:val="0"/>
          <w:lang w:val="en-US"/>
        </w:rPr>
        <w:t>Input to the finw tuned model:</w:t>
      </w:r>
      <w:r>
        <w:rPr>
          <w:rFonts w:hint="default" w:ascii="Courier New" w:hAnsi="Courier New" w:eastAsia="Courier New" w:cs="Courier New"/>
          <w:sz w:val="18"/>
          <w:szCs w:val="18"/>
          <w:rtl w:val="0"/>
          <w:lang w:val="en-US"/>
        </w:rPr>
        <w:br w:type="textWrapping"/>
      </w:r>
      <w:r>
        <w:rPr>
          <w:rFonts w:hint="default" w:ascii="Courier New" w:hAnsi="Courier New" w:eastAsia="Courier New" w:cs="Courier New"/>
          <w:sz w:val="18"/>
          <w:szCs w:val="18"/>
          <w:rtl w:val="0"/>
          <w:lang w:val="en-US"/>
        </w:rPr>
        <w:br w:type="textWrapping"/>
      </w:r>
      <w:r>
        <w:rPr>
          <w:rFonts w:hint="default" w:ascii="Consolas" w:hAnsi="Consolas" w:eastAsia="Consolas" w:cs="Consolas"/>
          <w:b w:val="0"/>
          <w:bCs w:val="0"/>
          <w:color w:val="CE9178"/>
          <w:kern w:val="0"/>
          <w:sz w:val="16"/>
          <w:szCs w:val="16"/>
          <w:shd w:val="clear" w:fill="1F1F1F"/>
          <w:lang w:val="en-US" w:eastAsia="zh-CN" w:bidi="ar"/>
        </w:rPr>
        <w:t>In a distant future, after the Mars-Earth peace treaty was signed, a young diplomat named Sarah discovered a secret plot that could shatter the peace. The plot involved"</w:t>
      </w:r>
    </w:p>
    <w:p w14:paraId="0C262D3A">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p>
    <w:p w14:paraId="3D2A092D">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lang w:val="en-US"/>
        </w:rPr>
      </w:pPr>
      <w:r>
        <w:rPr>
          <w:rFonts w:hint="default" w:ascii="Consolas" w:hAnsi="Consolas" w:eastAsia="Consolas" w:cs="Consolas"/>
          <w:b w:val="0"/>
          <w:bCs w:val="0"/>
          <w:color w:val="CCCCCC"/>
          <w:sz w:val="16"/>
          <w:szCs w:val="16"/>
          <w:lang w:val="en-US"/>
        </w:rPr>
        <w:t>Output of the model :</w:t>
      </w:r>
      <w:r>
        <w:rPr>
          <w:rFonts w:hint="default" w:ascii="Consolas" w:hAnsi="Consolas" w:eastAsia="Consolas" w:cs="Consolas"/>
          <w:b w:val="0"/>
          <w:bCs w:val="0"/>
          <w:color w:val="CCCCCC"/>
          <w:sz w:val="16"/>
          <w:szCs w:val="16"/>
          <w:lang w:val="en-US"/>
        </w:rPr>
        <w:br w:type="textWrapping"/>
      </w:r>
      <w:r>
        <w:rPr>
          <w:rFonts w:hint="default" w:ascii="Consolas" w:hAnsi="Consolas" w:eastAsia="Consolas" w:cs="Consolas"/>
          <w:b w:val="0"/>
          <w:bCs w:val="0"/>
          <w:color w:val="CCCCCC"/>
          <w:sz w:val="16"/>
          <w:szCs w:val="16"/>
          <w:lang w:val="en-US"/>
        </w:rPr>
        <w:br w:type="textWrapping"/>
      </w:r>
      <w:r>
        <w:rPr>
          <w:rFonts w:ascii="Consolas" w:hAnsi="Consolas" w:eastAsia="Consolas" w:cs="Consolas"/>
          <w:i w:val="0"/>
          <w:iCs w:val="0"/>
          <w:caps w:val="0"/>
          <w:color w:val="CCCCCC"/>
          <w:spacing w:val="0"/>
          <w:sz w:val="16"/>
          <w:szCs w:val="16"/>
        </w:rPr>
        <w:t>Generated text: In a distant future, after the Mars-Earth peace treaty was signed, a young diplomat named Sarah discovered a secret plot that could shatter the peace. The plot involved the use of the U.S. military to infiltrate an ancient civilization's planet-building complex, the Mabuk, through a series of experiments, and take control of a human-run space station known as the S-4-S Enterprise. As the U.S. military began to discover more about her</w:t>
      </w:r>
    </w:p>
    <w:p w14:paraId="03E9704E">
      <w:pPr>
        <w:tabs>
          <w:tab w:val="left" w:pos="427"/>
        </w:tabs>
        <w:ind w:left="720" w:right="55" w:firstLine="0"/>
        <w:jc w:val="left"/>
        <w:rPr>
          <w:rFonts w:hint="default" w:ascii="Courier New" w:hAnsi="Courier New" w:eastAsia="Courier New" w:cs="Courier New"/>
          <w:sz w:val="18"/>
          <w:szCs w:val="18"/>
          <w:rtl w:val="0"/>
          <w:lang w:val="en-US"/>
        </w:rPr>
      </w:pPr>
    </w:p>
    <w:p w14:paraId="000000B2">
      <w:pPr>
        <w:tabs>
          <w:tab w:val="left" w:pos="427"/>
        </w:tabs>
        <w:ind w:left="720" w:right="55" w:firstLine="0"/>
        <w:jc w:val="left"/>
        <w:rPr>
          <w:rFonts w:ascii="Courier New" w:hAnsi="Courier New" w:eastAsia="Courier New" w:cs="Courier New"/>
          <w:sz w:val="18"/>
          <w:szCs w:val="18"/>
        </w:rPr>
      </w:pPr>
    </w:p>
    <w:p w14:paraId="000000B3">
      <w:pPr>
        <w:tabs>
          <w:tab w:val="left" w:pos="427"/>
        </w:tabs>
        <w:ind w:left="720" w:right="55" w:firstLine="0"/>
        <w:jc w:val="left"/>
        <w:rPr>
          <w:rFonts w:ascii="Courier New" w:hAnsi="Courier New" w:eastAsia="Courier New" w:cs="Courier New"/>
          <w:sz w:val="18"/>
          <w:szCs w:val="18"/>
        </w:rPr>
      </w:pPr>
    </w:p>
    <w:p w14:paraId="661E4A74">
      <w:pPr>
        <w:tabs>
          <w:tab w:val="left" w:pos="427"/>
        </w:tabs>
        <w:ind w:left="720" w:right="55" w:firstLine="0"/>
        <w:jc w:val="left"/>
        <w:rPr>
          <w:rFonts w:ascii="Courier New" w:hAnsi="Courier New" w:eastAsia="Courier New" w:cs="Courier New"/>
          <w:sz w:val="18"/>
          <w:szCs w:val="18"/>
        </w:rPr>
      </w:pPr>
    </w:p>
    <w:p w14:paraId="0E6F4753">
      <w:pPr>
        <w:tabs>
          <w:tab w:val="left" w:pos="427"/>
        </w:tabs>
        <w:ind w:left="720" w:right="55" w:firstLine="0"/>
        <w:jc w:val="left"/>
        <w:rPr>
          <w:rFonts w:ascii="Courier New" w:hAnsi="Courier New" w:eastAsia="Courier New" w:cs="Courier New"/>
          <w:sz w:val="18"/>
          <w:szCs w:val="18"/>
        </w:rPr>
      </w:pPr>
    </w:p>
    <w:p w14:paraId="2B8098C4">
      <w:pPr>
        <w:tabs>
          <w:tab w:val="left" w:pos="427"/>
        </w:tabs>
        <w:ind w:left="720" w:right="55" w:firstLine="0"/>
        <w:jc w:val="left"/>
        <w:rPr>
          <w:rFonts w:ascii="Courier New" w:hAnsi="Courier New" w:eastAsia="Courier New" w:cs="Courier New"/>
          <w:sz w:val="18"/>
          <w:szCs w:val="18"/>
        </w:rPr>
      </w:pPr>
    </w:p>
    <w:p w14:paraId="242C71E3">
      <w:pPr>
        <w:tabs>
          <w:tab w:val="left" w:pos="427"/>
        </w:tabs>
        <w:ind w:left="720" w:right="55" w:firstLine="0"/>
        <w:jc w:val="left"/>
        <w:rPr>
          <w:rFonts w:ascii="Courier New" w:hAnsi="Courier New" w:eastAsia="Courier New" w:cs="Courier New"/>
          <w:sz w:val="18"/>
          <w:szCs w:val="18"/>
        </w:rPr>
      </w:pPr>
    </w:p>
    <w:p w14:paraId="2C5D2669">
      <w:pPr>
        <w:tabs>
          <w:tab w:val="left" w:pos="427"/>
        </w:tabs>
        <w:ind w:left="720" w:right="55" w:firstLine="0"/>
        <w:jc w:val="left"/>
        <w:rPr>
          <w:rFonts w:ascii="Courier New" w:hAnsi="Courier New" w:eastAsia="Courier New" w:cs="Courier New"/>
          <w:sz w:val="18"/>
          <w:szCs w:val="18"/>
        </w:rPr>
      </w:pPr>
    </w:p>
    <w:p w14:paraId="0BEDDE90">
      <w:pPr>
        <w:tabs>
          <w:tab w:val="left" w:pos="427"/>
        </w:tabs>
        <w:ind w:left="720" w:right="55" w:firstLine="0"/>
        <w:jc w:val="left"/>
        <w:rPr>
          <w:rFonts w:ascii="Courier New" w:hAnsi="Courier New" w:eastAsia="Courier New" w:cs="Courier New"/>
          <w:sz w:val="18"/>
          <w:szCs w:val="18"/>
        </w:rPr>
      </w:pPr>
    </w:p>
    <w:p w14:paraId="7283475D">
      <w:pPr>
        <w:tabs>
          <w:tab w:val="left" w:pos="427"/>
        </w:tabs>
        <w:ind w:left="720" w:right="55" w:firstLine="0"/>
        <w:jc w:val="left"/>
        <w:rPr>
          <w:rFonts w:ascii="Courier New" w:hAnsi="Courier New" w:eastAsia="Courier New" w:cs="Courier New"/>
          <w:sz w:val="18"/>
          <w:szCs w:val="18"/>
        </w:rPr>
      </w:pPr>
    </w:p>
    <w:p w14:paraId="0C65E93F">
      <w:pPr>
        <w:tabs>
          <w:tab w:val="left" w:pos="427"/>
        </w:tabs>
        <w:ind w:left="720" w:right="55" w:firstLine="0"/>
        <w:jc w:val="left"/>
        <w:rPr>
          <w:rFonts w:ascii="Courier New" w:hAnsi="Courier New" w:eastAsia="Courier New" w:cs="Courier New"/>
          <w:sz w:val="18"/>
          <w:szCs w:val="18"/>
        </w:rPr>
      </w:pPr>
    </w:p>
    <w:p w14:paraId="619A7195">
      <w:pPr>
        <w:tabs>
          <w:tab w:val="left" w:pos="427"/>
        </w:tabs>
        <w:ind w:left="720" w:right="55" w:firstLine="0"/>
        <w:jc w:val="left"/>
        <w:rPr>
          <w:rFonts w:ascii="Courier New" w:hAnsi="Courier New" w:eastAsia="Courier New" w:cs="Courier New"/>
          <w:sz w:val="18"/>
          <w:szCs w:val="18"/>
        </w:rPr>
      </w:pPr>
    </w:p>
    <w:p w14:paraId="2E1E33D6">
      <w:pPr>
        <w:tabs>
          <w:tab w:val="left" w:pos="427"/>
        </w:tabs>
        <w:ind w:left="720" w:right="55" w:firstLine="0"/>
        <w:jc w:val="left"/>
        <w:rPr>
          <w:rFonts w:ascii="Courier New" w:hAnsi="Courier New" w:eastAsia="Courier New" w:cs="Courier New"/>
          <w:sz w:val="18"/>
          <w:szCs w:val="18"/>
        </w:rPr>
      </w:pPr>
    </w:p>
    <w:p w14:paraId="4671A80B">
      <w:pPr>
        <w:tabs>
          <w:tab w:val="left" w:pos="427"/>
        </w:tabs>
        <w:ind w:left="720" w:right="55" w:firstLine="0"/>
        <w:jc w:val="left"/>
        <w:rPr>
          <w:rFonts w:ascii="Courier New" w:hAnsi="Courier New" w:eastAsia="Courier New" w:cs="Courier New"/>
          <w:sz w:val="18"/>
          <w:szCs w:val="18"/>
        </w:rPr>
      </w:pPr>
      <w:bookmarkStart w:id="10" w:name="_GoBack"/>
      <w:bookmarkEnd w:id="10"/>
    </w:p>
    <w:p w14:paraId="37B0EBE1">
      <w:pPr>
        <w:tabs>
          <w:tab w:val="left" w:pos="427"/>
        </w:tabs>
        <w:ind w:left="720" w:right="55" w:firstLine="0"/>
        <w:jc w:val="left"/>
        <w:rPr>
          <w:rFonts w:ascii="Courier New" w:hAnsi="Courier New" w:eastAsia="Courier New" w:cs="Courier New"/>
          <w:sz w:val="18"/>
          <w:szCs w:val="18"/>
        </w:rPr>
      </w:pPr>
    </w:p>
    <w:p w14:paraId="754E0F13">
      <w:pPr>
        <w:tabs>
          <w:tab w:val="left" w:pos="427"/>
        </w:tabs>
        <w:ind w:left="720" w:right="55" w:firstLine="0"/>
        <w:jc w:val="left"/>
        <w:rPr>
          <w:rFonts w:ascii="Courier New" w:hAnsi="Courier New" w:eastAsia="Courier New" w:cs="Courier New"/>
          <w:sz w:val="18"/>
          <w:szCs w:val="18"/>
        </w:rPr>
      </w:pPr>
    </w:p>
    <w:p w14:paraId="000000B4">
      <w:pPr>
        <w:pStyle w:val="2"/>
        <w:numPr>
          <w:ilvl w:val="0"/>
          <w:numId w:val="1"/>
        </w:numPr>
        <w:tabs>
          <w:tab w:val="left" w:pos="368"/>
        </w:tabs>
        <w:spacing w:line="240" w:lineRule="auto"/>
      </w:pPr>
      <w:bookmarkStart w:id="9" w:name="_ywbodpqnhh84" w:colFirst="0" w:colLast="0"/>
      <w:bookmarkEnd w:id="9"/>
      <w:r>
        <w:rPr>
          <w:rtl w:val="0"/>
        </w:rPr>
        <w:t>Conclusion</w:t>
      </w:r>
    </w:p>
    <w:p w14:paraId="000000B5">
      <w:pPr>
        <w:tabs>
          <w:tab w:val="left" w:pos="368"/>
        </w:tabs>
        <w:ind w:left="0" w:firstLine="0"/>
      </w:pPr>
    </w:p>
    <w:p w14:paraId="000000B6">
      <w:pPr>
        <w:spacing w:before="271"/>
        <w:ind w:left="57" w:right="54" w:firstLine="0"/>
        <w:jc w:val="both"/>
        <w:rPr>
          <w:sz w:val="24"/>
          <w:szCs w:val="24"/>
        </w:rPr>
      </w:pPr>
      <w:r>
        <w:rPr>
          <w:sz w:val="24"/>
          <w:szCs w:val="24"/>
          <w:rtl w:val="0"/>
        </w:rPr>
        <w:t>This project demonstrated the successful fine-tuning of GPT-2, resulting in improved performance for text generation tasks. Key takeaways include:</w:t>
      </w:r>
    </w:p>
    <w:p w14:paraId="000000B7">
      <w:pPr>
        <w:numPr>
          <w:ilvl w:val="0"/>
          <w:numId w:val="7"/>
        </w:numPr>
        <w:tabs>
          <w:tab w:val="left" w:pos="323"/>
        </w:tabs>
        <w:spacing w:before="2"/>
        <w:ind w:left="720" w:hanging="360"/>
        <w:jc w:val="both"/>
        <w:rPr>
          <w:sz w:val="24"/>
          <w:szCs w:val="24"/>
        </w:rPr>
      </w:pPr>
      <w:r>
        <w:rPr>
          <w:sz w:val="24"/>
          <w:szCs w:val="24"/>
          <w:rtl w:val="0"/>
        </w:rPr>
        <w:t>Fine-tuning significantly enhances the performance of pre-trained models for specific tasks.</w:t>
      </w:r>
    </w:p>
    <w:p w14:paraId="000000B8">
      <w:pPr>
        <w:spacing w:before="15"/>
        <w:ind w:left="720" w:firstLine="0"/>
        <w:jc w:val="both"/>
        <w:rPr>
          <w:sz w:val="24"/>
          <w:szCs w:val="24"/>
        </w:rPr>
      </w:pPr>
    </w:p>
    <w:p w14:paraId="000000B9">
      <w:pPr>
        <w:numPr>
          <w:ilvl w:val="0"/>
          <w:numId w:val="7"/>
        </w:numPr>
        <w:tabs>
          <w:tab w:val="left" w:pos="351"/>
        </w:tabs>
        <w:ind w:left="720" w:right="54" w:hanging="360"/>
        <w:jc w:val="both"/>
        <w:rPr>
          <w:sz w:val="24"/>
          <w:szCs w:val="24"/>
        </w:rPr>
      </w:pPr>
      <w:r>
        <w:rPr>
          <w:sz w:val="24"/>
          <w:szCs w:val="24"/>
          <w:rtl w:val="0"/>
        </w:rPr>
        <w:t>Optimizing hyperparameters like batch size, learning rate, and number of epochs improves the model's ability to generate more coherent and contextually relevant responses.</w:t>
      </w:r>
    </w:p>
    <w:p w14:paraId="000000BA">
      <w:pPr>
        <w:tabs>
          <w:tab w:val="left" w:pos="351"/>
        </w:tabs>
        <w:ind w:left="720" w:right="54" w:firstLine="0"/>
        <w:jc w:val="both"/>
        <w:rPr>
          <w:sz w:val="24"/>
          <w:szCs w:val="24"/>
        </w:rPr>
      </w:pPr>
    </w:p>
    <w:p w14:paraId="000000BB">
      <w:pPr>
        <w:numPr>
          <w:ilvl w:val="0"/>
          <w:numId w:val="7"/>
        </w:numPr>
        <w:tabs>
          <w:tab w:val="left" w:pos="392"/>
        </w:tabs>
        <w:spacing w:before="3"/>
        <w:ind w:left="720" w:right="54" w:hanging="360"/>
        <w:jc w:val="both"/>
        <w:rPr>
          <w:sz w:val="24"/>
          <w:szCs w:val="24"/>
        </w:rPr>
      </w:pPr>
      <w:r>
        <w:rPr>
          <w:sz w:val="24"/>
          <w:szCs w:val="24"/>
          <w:rtl w:val="0"/>
        </w:rPr>
        <w:t>Future improvements could focus on using more diverse datasets and exploring advanced techniques like learning rate scheduling and gradient clipping.</w:t>
      </w:r>
    </w:p>
    <w:p w14:paraId="000000BC">
      <w:pPr>
        <w:jc w:val="both"/>
        <w:rPr>
          <w:sz w:val="24"/>
          <w:szCs w:val="24"/>
        </w:rPr>
      </w:pPr>
    </w:p>
    <w:p w14:paraId="000000BD">
      <w:pPr>
        <w:spacing w:before="17"/>
        <w:jc w:val="both"/>
        <w:rPr>
          <w:sz w:val="24"/>
          <w:szCs w:val="24"/>
        </w:rPr>
      </w:pPr>
    </w:p>
    <w:p w14:paraId="000000BE">
      <w:pPr>
        <w:ind w:left="57" w:right="54" w:firstLine="0"/>
        <w:jc w:val="both"/>
        <w:sectPr>
          <w:pgSz w:w="11910" w:h="16840"/>
          <w:pgMar w:top="560" w:right="566" w:bottom="280" w:left="566" w:header="360" w:footer="360" w:gutter="0"/>
          <w:pgNumType w:start="1"/>
          <w:cols w:space="720" w:num="1"/>
        </w:sectPr>
      </w:pPr>
      <w:r>
        <w:rPr>
          <w:sz w:val="24"/>
          <w:szCs w:val="24"/>
          <w:rtl w:val="0"/>
        </w:rPr>
        <w:t>This work showcases the effectiveness of transformer models like GPT-2 in improving language generation tasks and their potential for applications like chatbot development and creative text generation.</w:t>
      </w:r>
    </w:p>
    <w:p w14:paraId="000000B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tabs>
          <w:tab w:val="left" w:pos="464"/>
        </w:tabs>
        <w:spacing w:before="0" w:after="0" w:line="240" w:lineRule="auto"/>
        <w:ind w:left="0" w:right="0" w:firstLine="0"/>
        <w:jc w:val="left"/>
        <w:rPr>
          <w:rFonts w:ascii="Arial" w:hAnsi="Arial" w:eastAsia="Arial" w:cs="Arial"/>
          <w:b w:val="0"/>
          <w:i w:val="0"/>
          <w:smallCaps w:val="0"/>
          <w:strike w:val="0"/>
          <w:color w:val="000000"/>
          <w:sz w:val="24"/>
          <w:szCs w:val="24"/>
          <w:u w:val="none"/>
          <w:shd w:val="clear" w:fill="auto"/>
          <w:vertAlign w:val="baseline"/>
        </w:rPr>
        <w:sectPr>
          <w:pgSz w:w="11910" w:h="16840"/>
          <w:pgMar w:top="580" w:right="566" w:bottom="280" w:left="566" w:header="360" w:footer="360" w:gutter="0"/>
          <w:cols w:space="720" w:num="1"/>
        </w:sectPr>
      </w:pPr>
    </w:p>
    <w:p w14:paraId="000000C0">
      <w:pPr>
        <w:pStyle w:val="2"/>
        <w:tabs>
          <w:tab w:val="left" w:pos="368"/>
        </w:tabs>
        <w:spacing w:before="0" w:after="0" w:line="240" w:lineRule="auto"/>
        <w:ind w:left="0" w:right="0" w:firstLine="0"/>
        <w:jc w:val="left"/>
      </w:pPr>
    </w:p>
    <w:p w14:paraId="000000C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57" w:right="54" w:firstLine="0"/>
        <w:jc w:val="both"/>
        <w:rPr>
          <w:rFonts w:ascii="Arial" w:hAnsi="Arial" w:eastAsia="Arial" w:cs="Arial"/>
          <w:b w:val="0"/>
          <w:i w:val="0"/>
          <w:smallCaps w:val="0"/>
          <w:strike w:val="0"/>
          <w:color w:val="000000"/>
          <w:sz w:val="24"/>
          <w:szCs w:val="24"/>
          <w:u w:val="none"/>
          <w:shd w:val="clear" w:fill="auto"/>
          <w:vertAlign w:val="baseline"/>
        </w:rPr>
      </w:pPr>
    </w:p>
    <w:sectPr>
      <w:pgSz w:w="11910" w:h="16840"/>
      <w:pgMar w:top="600" w:right="566" w:bottom="280" w:left="566" w:header="360" w:footer="36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Georgia">
    <w:panose1 w:val="02040502050405020303"/>
    <w:charset w:val="00"/>
    <w:family w:val="auto"/>
    <w:pitch w:val="default"/>
    <w:sig w:usb0="00000287" w:usb1="00000000" w:usb2="00000000" w:usb3="00000000" w:csb0="2000009F" w:csb1="00000000"/>
  </w:font>
  <w:font w:name="Cambria">
    <w:panose1 w:val="02040503050406030204"/>
    <w:charset w:val="00"/>
    <w:family w:val="auto"/>
    <w:pitch w:val="default"/>
    <w:sig w:usb0="E00006FF" w:usb1="420024FF" w:usb2="02000000" w:usb3="00000000" w:csb0="2000019F" w:csb1="00000000"/>
  </w:font>
  <w:font w:name="Consolas">
    <w:panose1 w:val="020B0609020204030204"/>
    <w:charset w:val="00"/>
    <w:family w:val="auto"/>
    <w:pitch w:val="default"/>
    <w:sig w:usb0="E00006FF" w:usb1="0000FCFF" w:usb2="00000001" w:usb3="00000000" w:csb0="6000019F" w:csb1="DFD70000"/>
  </w:font>
  <w:font w:name="Arial Unicode MS">
    <w:panose1 w:val="020B0604020202020204"/>
    <w:charset w:val="86"/>
    <w:family w:val="auto"/>
    <w:pitch w:val="default"/>
    <w:sig w:usb0="F7FFAEFF" w:usb1="F9DFFFFF" w:usb2="0000007F" w:usb3="00000000" w:csb0="203F01FF" w:csb1="DF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5E306ED"/>
    <w:multiLevelType w:val="multilevel"/>
    <w:tmpl w:val="B5E306ED"/>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
    <w:nsid w:val="BF205925"/>
    <w:multiLevelType w:val="multilevel"/>
    <w:tmpl w:val="BF205925"/>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
    <w:nsid w:val="CF092B84"/>
    <w:multiLevelType w:val="multilevel"/>
    <w:tmpl w:val="CF092B84"/>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
    <w:nsid w:val="0053208E"/>
    <w:multiLevelType w:val="multilevel"/>
    <w:tmpl w:val="0053208E"/>
    <w:lvl w:ilvl="0" w:tentative="0">
      <w:start w:val="1"/>
      <w:numFmt w:val="decimal"/>
      <w:lvlText w:val="%1."/>
      <w:lvlJc w:val="left"/>
      <w:pPr>
        <w:ind w:left="369" w:hanging="312"/>
      </w:pPr>
      <w:rPr>
        <w:rFonts w:ascii="Arial" w:hAnsi="Arial" w:eastAsia="Arial" w:cs="Arial"/>
        <w:b/>
        <w:i w:val="0"/>
        <w:sz w:val="28"/>
        <w:szCs w:val="28"/>
      </w:rPr>
    </w:lvl>
    <w:lvl w:ilvl="1" w:tentative="0">
      <w:start w:val="1"/>
      <w:numFmt w:val="decimal"/>
      <w:lvlText w:val="%2."/>
      <w:lvlJc w:val="left"/>
      <w:pPr>
        <w:ind w:left="57" w:hanging="306"/>
      </w:pPr>
      <w:rPr>
        <w:rFonts w:ascii="Arial" w:hAnsi="Arial" w:eastAsia="Arial" w:cs="Arial"/>
        <w:b w:val="0"/>
        <w:i w:val="0"/>
        <w:sz w:val="24"/>
        <w:szCs w:val="24"/>
      </w:rPr>
    </w:lvl>
    <w:lvl w:ilvl="2" w:tentative="0">
      <w:start w:val="0"/>
      <w:numFmt w:val="bullet"/>
      <w:lvlText w:val="-"/>
      <w:lvlJc w:val="left"/>
      <w:pPr>
        <w:ind w:left="404" w:hanging="147"/>
      </w:pPr>
      <w:rPr>
        <w:rFonts w:ascii="Arial" w:hAnsi="Arial" w:eastAsia="Arial" w:cs="Arial"/>
        <w:b w:val="0"/>
        <w:i w:val="0"/>
        <w:sz w:val="24"/>
        <w:szCs w:val="24"/>
      </w:rPr>
    </w:lvl>
    <w:lvl w:ilvl="3" w:tentative="0">
      <w:start w:val="0"/>
      <w:numFmt w:val="bullet"/>
      <w:lvlText w:val="•"/>
      <w:lvlJc w:val="left"/>
      <w:pPr>
        <w:ind w:left="400" w:hanging="147"/>
      </w:pPr>
    </w:lvl>
    <w:lvl w:ilvl="4" w:tentative="0">
      <w:start w:val="0"/>
      <w:numFmt w:val="bullet"/>
      <w:lvlText w:val="•"/>
      <w:lvlJc w:val="left"/>
      <w:pPr>
        <w:ind w:left="1881" w:hanging="147"/>
      </w:pPr>
    </w:lvl>
    <w:lvl w:ilvl="5" w:tentative="0">
      <w:start w:val="0"/>
      <w:numFmt w:val="bullet"/>
      <w:lvlText w:val="•"/>
      <w:lvlJc w:val="left"/>
      <w:pPr>
        <w:ind w:left="3363" w:hanging="147"/>
      </w:pPr>
    </w:lvl>
    <w:lvl w:ilvl="6" w:tentative="0">
      <w:start w:val="0"/>
      <w:numFmt w:val="bullet"/>
      <w:lvlText w:val="•"/>
      <w:lvlJc w:val="left"/>
      <w:pPr>
        <w:ind w:left="4845" w:hanging="147"/>
      </w:pPr>
    </w:lvl>
    <w:lvl w:ilvl="7" w:tentative="0">
      <w:start w:val="0"/>
      <w:numFmt w:val="bullet"/>
      <w:lvlText w:val="•"/>
      <w:lvlJc w:val="left"/>
      <w:pPr>
        <w:ind w:left="6327" w:hanging="147"/>
      </w:pPr>
    </w:lvl>
    <w:lvl w:ilvl="8" w:tentative="0">
      <w:start w:val="0"/>
      <w:numFmt w:val="bullet"/>
      <w:lvlText w:val="•"/>
      <w:lvlJc w:val="left"/>
      <w:pPr>
        <w:ind w:left="7809" w:hanging="147"/>
      </w:pPr>
    </w:lvl>
  </w:abstractNum>
  <w:abstractNum w:abstractNumId="4">
    <w:nsid w:val="03D62ECE"/>
    <w:multiLevelType w:val="multilevel"/>
    <w:tmpl w:val="03D62ECE"/>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5">
    <w:nsid w:val="25B654F3"/>
    <w:multiLevelType w:val="multilevel"/>
    <w:tmpl w:val="25B654F3"/>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6">
    <w:nsid w:val="59ADCABA"/>
    <w:multiLevelType w:val="multilevel"/>
    <w:tmpl w:val="59ADCABA"/>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num w:numId="1">
    <w:abstractNumId w:val="3"/>
  </w:num>
  <w:num w:numId="2">
    <w:abstractNumId w:val="2"/>
  </w:num>
  <w:num w:numId="3">
    <w:abstractNumId w:val="6"/>
  </w:num>
  <w:num w:numId="4">
    <w:abstractNumId w:val="1"/>
  </w:num>
  <w:num w:numId="5">
    <w:abstractNumId w:val="0"/>
  </w:num>
  <w:num w:numId="6">
    <w:abstractNumId w:val="4"/>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6"/>
  <w:bordersDoNotSurroundHeader w:val="0"/>
  <w:bordersDoNotSurroundFooter w:val="0"/>
  <w:documentProtection w:enforcement="0"/>
  <w:defaultTabStop w:val="720"/>
  <w:displayHorizontalDrawingGridEvery w:val="1"/>
  <w:displayVerticalDrawingGridEvery w:val="1"/>
  <w:noPunctuationKerning w:val="1"/>
  <w:compat>
    <w:doNotExpandShiftReturn/>
    <w:doNotWrapTextWithPunct/>
    <w:doNotUseEastAsianBreakRules/>
    <w:doNotUseIndentAsNumberingTabStop/>
    <w:compatSetting w:name="compatibilityMode" w:uri="http://schemas.microsoft.com/office/word" w:val="15"/>
  </w:compat>
  <w:rsids>
    <w:rsidRoot w:val="00000000"/>
    <w:rsid w:val="02FA5B72"/>
    <w:rsid w:val="0F262DE9"/>
    <w:rsid w:val="13350FC4"/>
    <w:rsid w:val="174C3A48"/>
    <w:rsid w:val="182C2E31"/>
    <w:rsid w:val="21816606"/>
    <w:rsid w:val="25E17E34"/>
    <w:rsid w:val="2F0F5A43"/>
    <w:rsid w:val="32545820"/>
    <w:rsid w:val="38394C4C"/>
    <w:rsid w:val="4298644F"/>
    <w:rsid w:val="42FC6174"/>
    <w:rsid w:val="4591669D"/>
    <w:rsid w:val="529415BE"/>
    <w:rsid w:val="54F00CE8"/>
    <w:rsid w:val="590C7EA4"/>
    <w:rsid w:val="64195948"/>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unhideWhenUsed="0" w:uiPriority="0" w:semiHidden="0" w:name="Normal"/>
    <w:lsdException w:qFormat="1" w:unhideWhenUsed="0" w:uiPriority="0" w:semiHidden="0" w:name="heading 1"/>
    <w:lsdException w:unhideWhenUsed="0" w:uiPriority="0" w:semiHidden="0" w:name="heading 2"/>
    <w:lsdException w:unhideWhenUsed="0" w:uiPriority="0" w:semiHidden="0" w:name="heading 3"/>
    <w:lsdException w:qFormat="1" w:unhideWhenUsed="0" w:uiPriority="0" w:semiHidden="0" w:name="heading 4"/>
    <w:lsdException w:qFormat="1" w:unhideWhenUsed="0" w:uiPriority="0" w:semiHidden="0" w:name="heading 5"/>
    <w:lsdException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widowControl w:val="0"/>
    </w:pPr>
    <w:rPr>
      <w:rFonts w:ascii="Arial" w:hAnsi="Arial" w:eastAsia="Arial" w:cs="Arial"/>
      <w:sz w:val="22"/>
      <w:szCs w:val="22"/>
      <w:lang w:val="en-US"/>
    </w:rPr>
  </w:style>
  <w:style w:type="paragraph" w:styleId="2">
    <w:name w:val="heading 1"/>
    <w:basedOn w:val="1"/>
    <w:next w:val="1"/>
    <w:qFormat/>
    <w:uiPriority w:val="0"/>
    <w:pPr>
      <w:spacing w:line="299" w:lineRule="auto"/>
      <w:ind w:left="368" w:hanging="311"/>
    </w:pPr>
    <w:rPr>
      <w:rFonts w:ascii="Arial" w:hAnsi="Arial" w:eastAsia="Arial" w:cs="Arial"/>
      <w:b/>
      <w:sz w:val="28"/>
      <w:szCs w:val="28"/>
    </w:rPr>
  </w:style>
  <w:style w:type="paragraph" w:styleId="3">
    <w:name w:val="heading 2"/>
    <w:basedOn w:val="1"/>
    <w:next w:val="1"/>
    <w:uiPriority w:val="0"/>
    <w:pPr>
      <w:keepNext/>
      <w:keepLines/>
      <w:pageBreakBefore w:val="0"/>
      <w:spacing w:before="360" w:after="80"/>
    </w:pPr>
    <w:rPr>
      <w:b/>
      <w:sz w:val="36"/>
      <w:szCs w:val="36"/>
    </w:rPr>
  </w:style>
  <w:style w:type="paragraph" w:styleId="4">
    <w:name w:val="heading 3"/>
    <w:basedOn w:val="1"/>
    <w:next w:val="1"/>
    <w:uiPriority w:val="0"/>
    <w:pPr>
      <w:keepNext/>
      <w:keepLines/>
      <w:pageBreakBefore w:val="0"/>
      <w:spacing w:before="280" w:after="80"/>
    </w:pPr>
    <w:rPr>
      <w:b/>
      <w:sz w:val="28"/>
      <w:szCs w:val="28"/>
    </w:rPr>
  </w:style>
  <w:style w:type="paragraph" w:styleId="5">
    <w:name w:val="heading 4"/>
    <w:basedOn w:val="1"/>
    <w:next w:val="1"/>
    <w:qFormat/>
    <w:uiPriority w:val="0"/>
    <w:pPr>
      <w:keepNext/>
      <w:keepLines/>
      <w:pageBreakBefore w:val="0"/>
      <w:spacing w:before="240" w:after="40"/>
    </w:pPr>
    <w:rPr>
      <w:b/>
      <w:sz w:val="24"/>
      <w:szCs w:val="24"/>
    </w:rPr>
  </w:style>
  <w:style w:type="paragraph" w:styleId="6">
    <w:name w:val="heading 5"/>
    <w:basedOn w:val="1"/>
    <w:next w:val="1"/>
    <w:qFormat/>
    <w:uiPriority w:val="0"/>
    <w:pPr>
      <w:keepNext/>
      <w:keepLines/>
      <w:pageBreakBefore w:val="0"/>
      <w:spacing w:before="220" w:after="40"/>
    </w:pPr>
    <w:rPr>
      <w:b/>
      <w:sz w:val="22"/>
      <w:szCs w:val="22"/>
    </w:rPr>
  </w:style>
  <w:style w:type="paragraph" w:styleId="7">
    <w:name w:val="heading 6"/>
    <w:basedOn w:val="1"/>
    <w:next w:val="1"/>
    <w:uiPriority w:val="0"/>
    <w:pPr>
      <w:keepNext/>
      <w:keepLines/>
      <w:pageBreakBefore w:val="0"/>
      <w:spacing w:before="200" w:after="40"/>
    </w:pPr>
    <w:rPr>
      <w:b/>
      <w:sz w:val="20"/>
      <w:szCs w:val="20"/>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paragraph" w:styleId="10">
    <w:name w:val="Subtitle"/>
    <w:basedOn w:val="1"/>
    <w:next w:val="1"/>
    <w:qFormat/>
    <w:uiPriority w:val="0"/>
    <w:pPr>
      <w:keepNext/>
      <w:keepLines/>
      <w:pageBreakBefore w:val="0"/>
      <w:spacing w:before="360" w:after="80"/>
    </w:pPr>
    <w:rPr>
      <w:rFonts w:ascii="Georgia" w:hAnsi="Georgia" w:eastAsia="Georgia" w:cs="Georgia"/>
      <w:i/>
      <w:color w:val="666666"/>
      <w:sz w:val="48"/>
      <w:szCs w:val="48"/>
    </w:rPr>
  </w:style>
  <w:style w:type="paragraph" w:styleId="11">
    <w:name w:val="Title"/>
    <w:basedOn w:val="1"/>
    <w:next w:val="1"/>
    <w:uiPriority w:val="0"/>
    <w:pPr>
      <w:spacing w:before="68"/>
      <w:ind w:left="566"/>
      <w:jc w:val="center"/>
    </w:pPr>
    <w:rPr>
      <w:rFonts w:ascii="Arial" w:hAnsi="Arial" w:eastAsia="Arial" w:cs="Arial"/>
      <w:b/>
      <w:sz w:val="32"/>
      <w:szCs w:val="32"/>
    </w:rPr>
  </w:style>
  <w:style w:type="table" w:customStyle="1" w:styleId="12">
    <w:name w:val="Table Normal1"/>
    <w:uiPriority w:val="0"/>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9</Pages>
  <TotalTime>10</TotalTime>
  <ScaleCrop>false</ScaleCrop>
  <LinksUpToDate>false</LinksUpToDate>
  <Application>WPS Office_12.2.0.20326_F1E327BC-269C-435d-A152-05C5408002CA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2025-03-08T11:11:01Z</dcterms:created>
  <dc:creator>palak</dc:creator>
  <cp:lastModifiedBy>VARUN GADI (RA2211027010203)</cp:lastModifiedBy>
  <dcterms:modified xsi:type="dcterms:W3CDTF">2025-03-08T11:24:08Z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2025-03-08T00:00:00Z</vt:lpwstr>
  </property>
  <property fmtid="{D5CDD505-2E9C-101B-9397-08002B2CF9AE}" pid="3" name="Producer">
    <vt:lpwstr>PyFPDF 1.7.2 http://pyfpdf.googlecode.com/</vt:lpwstr>
  </property>
  <property fmtid="{D5CDD505-2E9C-101B-9397-08002B2CF9AE}" pid="4" name="LastSaved">
    <vt:lpwstr>2025-03-08T00:00:00Z</vt:lpwstr>
  </property>
  <property fmtid="{D5CDD505-2E9C-101B-9397-08002B2CF9AE}" pid="5" name="KSOProductBuildVer">
    <vt:lpwstr>1033-12.2.0.20326</vt:lpwstr>
  </property>
  <property fmtid="{D5CDD505-2E9C-101B-9397-08002B2CF9AE}" pid="6" name="ICV">
    <vt:lpwstr>1A9CCF86DC7E42399D854BC700B6D8C1_13</vt:lpwstr>
  </property>
</Properties>
</file>